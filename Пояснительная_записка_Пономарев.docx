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40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9640"/>
      </w:tblGrid>
      <w:tr w:rsidR="004044F0" w14:paraId="7C02DF5B" w14:textId="77777777">
        <w:trPr>
          <w:trHeight w:val="80"/>
        </w:trPr>
        <w:tc>
          <w:tcPr>
            <w:tcW w:w="9640" w:type="dxa"/>
          </w:tcPr>
          <w:tbl>
            <w:tblPr>
              <w:tblW w:w="9678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7"/>
              <w:gridCol w:w="9604"/>
              <w:gridCol w:w="37"/>
            </w:tblGrid>
            <w:tr w:rsidR="004044F0" w14:paraId="7290745B" w14:textId="77777777">
              <w:trPr>
                <w:cantSplit/>
                <w:trHeight w:val="180"/>
                <w:jc w:val="center"/>
              </w:trPr>
              <w:tc>
                <w:tcPr>
                  <w:tcW w:w="9640" w:type="dxa"/>
                  <w:gridSpan w:val="2"/>
                </w:tcPr>
                <w:tbl>
                  <w:tblPr>
                    <w:tblW w:w="9913" w:type="dxa"/>
                    <w:jc w:val="center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36"/>
                    <w:gridCol w:w="9496"/>
                    <w:gridCol w:w="281"/>
                  </w:tblGrid>
                  <w:tr w:rsidR="004044F0" w14:paraId="5C998F5F" w14:textId="77777777">
                    <w:trPr>
                      <w:cantSplit/>
                      <w:trHeight w:val="180"/>
                      <w:jc w:val="center"/>
                    </w:trPr>
                    <w:tc>
                      <w:tcPr>
                        <w:tcW w:w="9913" w:type="dxa"/>
                        <w:gridSpan w:val="3"/>
                      </w:tcPr>
                      <w:p w14:paraId="11EC5E68" w14:textId="3B1B1AD2" w:rsidR="004044F0" w:rsidRDefault="002E6E09">
                        <w:pPr>
                          <w:widowControl w:val="0"/>
                          <w:jc w:val="center"/>
                        </w:pPr>
                        <w:r>
                          <w:rPr>
                            <w:noProof/>
                          </w:rPr>
                          <w:pict w14:anchorId="1008C285">
                            <v:shapetype id="_x0000_t75" coordsize="21600,21600" o:spt="75" o:preferrelative="t" path="m@4@5l@4@11@9@11@9@5xe" filled="f" stroked="f">
                              <v:stroke joinstyle="miter"/>
                              <v:formulas>
                                <v:f eqn="if lineDrawn pixelLineWidth 0"/>
                                <v:f eqn="sum @0 1 0"/>
                                <v:f eqn="sum 0 0 @1"/>
                                <v:f eqn="prod @2 1 2"/>
                                <v:f eqn="prod @3 21600 pixelWidth"/>
                                <v:f eqn="prod @3 21600 pixelHeight"/>
                                <v:f eqn="sum @0 0 1"/>
                                <v:f eqn="prod @6 1 2"/>
                                <v:f eqn="prod @7 21600 pixelWidth"/>
                                <v:f eqn="sum @8 21600 0"/>
                                <v:f eqn="prod @7 21600 pixelHeight"/>
                                <v:f eqn="sum @10 21600 0"/>
                              </v:formulas>
                              <v:path o:extrusionok="f" gradientshapeok="t" o:connecttype="rect"/>
                              <o:lock v:ext="edit" aspectratio="t"/>
                            </v:shapetype>
                            <v:shape id="Рисунок 2" o:spid="_x0000_i1025" type="#_x0000_t75" style="width:70.65pt;height:78.8pt;visibility:visible;mso-wrap-style:square">
                              <v:imagedata r:id="rId9" o:title=""/>
                            </v:shape>
                          </w:pict>
                        </w:r>
                      </w:p>
                      <w:p w14:paraId="33EE6B5D" w14:textId="77777777" w:rsidR="004044F0" w:rsidRDefault="004044F0">
                        <w:pPr>
                          <w:widowControl w:val="0"/>
                          <w:jc w:val="center"/>
                          <w:rPr>
                            <w:caps/>
                            <w:sz w:val="6"/>
                            <w:szCs w:val="6"/>
                          </w:rPr>
                        </w:pPr>
                      </w:p>
                    </w:tc>
                  </w:tr>
                  <w:tr w:rsidR="004044F0" w14:paraId="40A6AD58" w14:textId="77777777">
                    <w:trPr>
                      <w:cantSplit/>
                      <w:trHeight w:val="180"/>
                      <w:jc w:val="center"/>
                    </w:trPr>
                    <w:tc>
                      <w:tcPr>
                        <w:tcW w:w="9913" w:type="dxa"/>
                        <w:gridSpan w:val="3"/>
                      </w:tcPr>
                      <w:p w14:paraId="0A1E1F62" w14:textId="77777777" w:rsidR="004044F0" w:rsidRDefault="00A56C7B">
                        <w:pPr>
                          <w:widowControl w:val="0"/>
                          <w:spacing w:line="240" w:lineRule="atLeast"/>
                          <w:jc w:val="center"/>
                          <w:rPr>
                            <w:caps/>
                          </w:rPr>
                        </w:pPr>
                        <w:r>
                          <w:rPr>
                            <w:caps/>
                          </w:rPr>
                          <w:t>МИНОБРНАУКИ РОССИИ</w:t>
                        </w:r>
                      </w:p>
                    </w:tc>
                  </w:tr>
                  <w:tr w:rsidR="004044F0" w14:paraId="7DF1BF71" w14:textId="77777777">
                    <w:trPr>
                      <w:cantSplit/>
                      <w:trHeight w:val="1613"/>
                      <w:jc w:val="center"/>
                    </w:trPr>
                    <w:tc>
                      <w:tcPr>
                        <w:tcW w:w="9913" w:type="dxa"/>
                        <w:gridSpan w:val="3"/>
                      </w:tcPr>
                      <w:p w14:paraId="5554F264" w14:textId="77777777" w:rsidR="004044F0" w:rsidRDefault="00A56C7B">
                        <w:pPr>
                          <w:widowControl w:val="0"/>
                          <w:spacing w:line="240" w:lineRule="exact"/>
                          <w:jc w:val="center"/>
                        </w:pPr>
                        <w:r>
                          <w:t>Федеральное государственное бюджетное образовательное учреждение</w:t>
                        </w:r>
                      </w:p>
                      <w:p w14:paraId="36E3D5F9" w14:textId="77777777" w:rsidR="004044F0" w:rsidRDefault="00A56C7B">
                        <w:pPr>
                          <w:widowControl w:val="0"/>
                          <w:spacing w:line="240" w:lineRule="exact"/>
                          <w:jc w:val="center"/>
                        </w:pPr>
                        <w:r>
                          <w:t xml:space="preserve"> высшего образования</w:t>
                        </w:r>
                      </w:p>
                      <w:p w14:paraId="5D947DA8" w14:textId="77777777" w:rsidR="004044F0" w:rsidRDefault="00A56C7B">
                        <w:pPr>
                          <w:widowControl w:val="0"/>
                          <w:spacing w:line="240" w:lineRule="exact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«МИРЭА – Российский технологический университет»</w:t>
                        </w:r>
                      </w:p>
                      <w:p w14:paraId="24A58BD2" w14:textId="0265B6D4" w:rsidR="004044F0" w:rsidRDefault="00A56C7B">
                        <w:pPr>
                          <w:widowControl w:val="0"/>
                          <w:jc w:val="center"/>
                        </w:pPr>
                        <w:r>
                          <w:rPr>
                            <w:b/>
                            <w:sz w:val="32"/>
                            <w:szCs w:val="32"/>
                          </w:rPr>
                          <w:t>РТУ МИРЭА</w:t>
                        </w:r>
                        <w:r>
                          <w:t xml:space="preserve"> </w:t>
                        </w:r>
                        <w:r w:rsidR="002975B8">
                          <w:pict w14:anchorId="666D1905">
                            <v:group id="Группа 2" o:spid="_x0000_s1046" style="width:459pt;height:27pt;mso-position-horizontal-relative:char;mso-position-vertical-relative:line" coordsize="58294,3430">
                              <v:rect id="Прямоугольник 3" o:spid="_x0000_s1047" style="position:absolute;width:58294;height:3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" filled="f" stroked="f" strokeweight="0"/>
                              <v:line id="Прямое соединение 4" o:spid="_x0000_s1048" style="position:absolute;flip:y;visibility:visible;mso-wrap-style:square" from="1620,928" to="57628,9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" strokeweight="1.06mm"/>
                              <w10:wrap type="none"/>
                              <w10:anchorlock/>
                            </v:group>
                          </w:pict>
                        </w:r>
                      </w:p>
                    </w:tc>
                  </w:tr>
                  <w:tr w:rsidR="004044F0" w14:paraId="4ACA9A56" w14:textId="77777777">
                    <w:trPr>
                      <w:cantSplit/>
                      <w:trHeight w:val="180"/>
                      <w:jc w:val="center"/>
                    </w:trPr>
                    <w:tc>
                      <w:tcPr>
                        <w:tcW w:w="136" w:type="dxa"/>
                      </w:tcPr>
                      <w:p w14:paraId="3E4A4F2E" w14:textId="77777777" w:rsidR="004044F0" w:rsidRDefault="004044F0">
                        <w:pPr>
                          <w:widowControl w:val="0"/>
                          <w:tabs>
                            <w:tab w:val="left" w:leader="underscore" w:pos="7781"/>
                          </w:tabs>
                          <w:jc w:val="center"/>
                        </w:pPr>
                      </w:p>
                    </w:tc>
                    <w:tc>
                      <w:tcPr>
                        <w:tcW w:w="9496" w:type="dxa"/>
                      </w:tcPr>
                      <w:p w14:paraId="43CC7EBD" w14:textId="77777777" w:rsidR="004044F0" w:rsidRDefault="00A56C7B">
                        <w:pPr>
                          <w:widowControl w:val="0"/>
                          <w:tabs>
                            <w:tab w:val="left" w:leader="underscore" w:pos="7781"/>
                          </w:tabs>
                          <w:jc w:val="center"/>
                        </w:pPr>
                        <w:r>
                          <w:t>Институт радиоэлектроники и информатики (ИРИ)</w:t>
                        </w:r>
                      </w:p>
                    </w:tc>
                    <w:tc>
                      <w:tcPr>
                        <w:tcW w:w="281" w:type="dxa"/>
                      </w:tcPr>
                      <w:p w14:paraId="1726E923" w14:textId="77777777" w:rsidR="004044F0" w:rsidRDefault="004044F0">
                        <w:pPr>
                          <w:widowControl w:val="0"/>
                        </w:pPr>
                      </w:p>
                    </w:tc>
                  </w:tr>
                  <w:tr w:rsidR="004044F0" w14:paraId="770CA32D" w14:textId="77777777">
                    <w:trPr>
                      <w:cantSplit/>
                      <w:trHeight w:val="18"/>
                      <w:jc w:val="center"/>
                    </w:trPr>
                    <w:tc>
                      <w:tcPr>
                        <w:tcW w:w="136" w:type="dxa"/>
                      </w:tcPr>
                      <w:p w14:paraId="598FBF0A" w14:textId="77777777" w:rsidR="004044F0" w:rsidRDefault="004044F0">
                        <w:pPr>
                          <w:widowControl w:val="0"/>
                          <w:jc w:val="center"/>
                          <w:rPr>
                            <w:i/>
                          </w:rPr>
                        </w:pPr>
                      </w:p>
                    </w:tc>
                    <w:tc>
                      <w:tcPr>
                        <w:tcW w:w="9496" w:type="dxa"/>
                      </w:tcPr>
                      <w:p w14:paraId="7AA0CEC0" w14:textId="77777777" w:rsidR="004044F0" w:rsidRDefault="00A56C7B">
                        <w:pPr>
                          <w:widowControl w:val="0"/>
                          <w:jc w:val="center"/>
                          <w:rPr>
                            <w:i/>
                          </w:rPr>
                        </w:pPr>
                        <w:r>
                          <w:rPr>
                            <w:rFonts w:ascii="TimesNewRomanPSMT" w:hAnsi="TimesNewRomanPSMT" w:cs="TimesNewRomanPSMT"/>
                          </w:rPr>
                          <w:t xml:space="preserve">Кафедра </w:t>
                        </w:r>
                        <w:r>
                          <w:t>телекоммуникаций (КТ)</w:t>
                        </w:r>
                      </w:p>
                      <w:p w14:paraId="0628A014" w14:textId="77777777" w:rsidR="004044F0" w:rsidRDefault="004044F0">
                        <w:pPr>
                          <w:widowControl w:val="0"/>
                          <w:jc w:val="center"/>
                          <w:rPr>
                            <w:b/>
                          </w:rPr>
                        </w:pPr>
                      </w:p>
                    </w:tc>
                    <w:tc>
                      <w:tcPr>
                        <w:tcW w:w="281" w:type="dxa"/>
                      </w:tcPr>
                      <w:p w14:paraId="5F91CA59" w14:textId="77777777" w:rsidR="004044F0" w:rsidRDefault="004044F0">
                        <w:pPr>
                          <w:widowControl w:val="0"/>
                        </w:pPr>
                      </w:p>
                    </w:tc>
                  </w:tr>
                </w:tbl>
                <w:p w14:paraId="3ADCF64D" w14:textId="77777777" w:rsidR="004044F0" w:rsidRDefault="004044F0">
                  <w:pPr>
                    <w:widowControl w:val="0"/>
                  </w:pPr>
                </w:p>
              </w:tc>
              <w:tc>
                <w:tcPr>
                  <w:tcW w:w="37" w:type="dxa"/>
                </w:tcPr>
                <w:p w14:paraId="49E1B2AD" w14:textId="77777777" w:rsidR="004044F0" w:rsidRDefault="004044F0">
                  <w:pPr>
                    <w:widowControl w:val="0"/>
                  </w:pPr>
                </w:p>
              </w:tc>
            </w:tr>
            <w:tr w:rsidR="004044F0" w14:paraId="2DB728D8" w14:textId="77777777">
              <w:trPr>
                <w:jc w:val="center"/>
              </w:trPr>
              <w:tc>
                <w:tcPr>
                  <w:tcW w:w="37" w:type="dxa"/>
                </w:tcPr>
                <w:p w14:paraId="2ACCBB46" w14:textId="77777777" w:rsidR="004044F0" w:rsidRDefault="004044F0">
                  <w:pPr>
                    <w:widowControl w:val="0"/>
                    <w:tabs>
                      <w:tab w:val="left" w:leader="underscore" w:pos="7781"/>
                    </w:tabs>
                    <w:spacing w:line="276" w:lineRule="auto"/>
                    <w:jc w:val="center"/>
                  </w:pPr>
                </w:p>
              </w:tc>
              <w:tc>
                <w:tcPr>
                  <w:tcW w:w="9640" w:type="dxa"/>
                  <w:gridSpan w:val="2"/>
                </w:tcPr>
                <w:p w14:paraId="0B393BC8" w14:textId="77777777" w:rsidR="004044F0" w:rsidRDefault="004044F0">
                  <w:pPr>
                    <w:widowControl w:val="0"/>
                    <w:tabs>
                      <w:tab w:val="left" w:leader="underscore" w:pos="7781"/>
                    </w:tabs>
                    <w:spacing w:line="276" w:lineRule="auto"/>
                    <w:jc w:val="center"/>
                  </w:pPr>
                </w:p>
              </w:tc>
            </w:tr>
            <w:tr w:rsidR="004044F0" w14:paraId="1886A860" w14:textId="77777777">
              <w:trPr>
                <w:trHeight w:val="80"/>
                <w:jc w:val="center"/>
              </w:trPr>
              <w:tc>
                <w:tcPr>
                  <w:tcW w:w="37" w:type="dxa"/>
                </w:tcPr>
                <w:p w14:paraId="66A6C15B" w14:textId="77777777" w:rsidR="004044F0" w:rsidRDefault="004044F0">
                  <w:pPr>
                    <w:widowControl w:val="0"/>
                    <w:tabs>
                      <w:tab w:val="left" w:leader="underscore" w:pos="7781"/>
                    </w:tabs>
                    <w:spacing w:line="276" w:lineRule="auto"/>
                    <w:jc w:val="center"/>
                    <w:rPr>
                      <w:i/>
                    </w:rPr>
                  </w:pPr>
                </w:p>
              </w:tc>
              <w:tc>
                <w:tcPr>
                  <w:tcW w:w="9640" w:type="dxa"/>
                  <w:gridSpan w:val="2"/>
                </w:tcPr>
                <w:p w14:paraId="2654A690" w14:textId="77777777" w:rsidR="004044F0" w:rsidRDefault="004044F0">
                  <w:pPr>
                    <w:widowControl w:val="0"/>
                    <w:tabs>
                      <w:tab w:val="left" w:leader="underscore" w:pos="7781"/>
                    </w:tabs>
                    <w:spacing w:line="276" w:lineRule="auto"/>
                    <w:jc w:val="center"/>
                    <w:rPr>
                      <w:i/>
                    </w:rPr>
                  </w:pPr>
                </w:p>
              </w:tc>
            </w:tr>
          </w:tbl>
          <w:p w14:paraId="00F617FC" w14:textId="77777777" w:rsidR="004044F0" w:rsidRDefault="004044F0">
            <w:pPr>
              <w:widowControl w:val="0"/>
            </w:pPr>
          </w:p>
        </w:tc>
      </w:tr>
    </w:tbl>
    <w:p w14:paraId="153FAAD6" w14:textId="77777777" w:rsidR="004044F0" w:rsidRDefault="004044F0">
      <w:pPr>
        <w:jc w:val="center"/>
      </w:pPr>
    </w:p>
    <w:p w14:paraId="46898DA9" w14:textId="77777777" w:rsidR="004044F0" w:rsidRDefault="004044F0">
      <w:pPr>
        <w:spacing w:line="360" w:lineRule="auto"/>
        <w:ind w:left="5103"/>
        <w:rPr>
          <w:u w:val="single"/>
        </w:rPr>
      </w:pP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3630"/>
        <w:gridCol w:w="3565"/>
        <w:gridCol w:w="1489"/>
        <w:gridCol w:w="887"/>
      </w:tblGrid>
      <w:tr w:rsidR="004044F0" w14:paraId="574B9121" w14:textId="77777777">
        <w:tc>
          <w:tcPr>
            <w:tcW w:w="9355" w:type="dxa"/>
            <w:gridSpan w:val="4"/>
            <w:shd w:val="clear" w:color="auto" w:fill="auto"/>
          </w:tcPr>
          <w:p w14:paraId="260C75E5" w14:textId="77777777" w:rsidR="004044F0" w:rsidRDefault="00A56C7B">
            <w:pPr>
              <w:widowControl w:val="0"/>
              <w:shd w:val="clear" w:color="auto" w:fill="FFFFFF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КУРСОВАЯ РАБОТА</w:t>
            </w:r>
          </w:p>
          <w:p w14:paraId="4713A271" w14:textId="77777777" w:rsidR="004044F0" w:rsidRDefault="004044F0">
            <w:pPr>
              <w:widowControl w:val="0"/>
              <w:shd w:val="clear" w:color="auto" w:fill="FFFFFF"/>
              <w:jc w:val="center"/>
              <w:rPr>
                <w:b/>
                <w:sz w:val="28"/>
                <w:szCs w:val="28"/>
              </w:rPr>
            </w:pPr>
          </w:p>
        </w:tc>
      </w:tr>
      <w:tr w:rsidR="004044F0" w14:paraId="062F4A00" w14:textId="77777777">
        <w:trPr>
          <w:trHeight w:val="711"/>
        </w:trPr>
        <w:tc>
          <w:tcPr>
            <w:tcW w:w="9355" w:type="dxa"/>
            <w:gridSpan w:val="4"/>
            <w:shd w:val="clear" w:color="auto" w:fill="auto"/>
          </w:tcPr>
          <w:p w14:paraId="090B9527" w14:textId="1FF59D43" w:rsidR="004044F0" w:rsidRDefault="00A56C7B">
            <w:pPr>
              <w:widowControl w:val="0"/>
              <w:shd w:val="clear" w:color="auto" w:fill="FFFFFF"/>
            </w:pPr>
            <w:r>
              <w:rPr>
                <w:spacing w:val="-5"/>
              </w:rPr>
              <w:t>по дисциплине «</w:t>
            </w:r>
            <w:bookmarkStart w:id="0" w:name="OLE_LINK7"/>
            <w:bookmarkStart w:id="1" w:name="OLE_LINK2"/>
            <w:bookmarkStart w:id="2" w:name="OLE_LINK1"/>
            <w:bookmarkEnd w:id="0"/>
            <w:bookmarkEnd w:id="1"/>
            <w:bookmarkEnd w:id="2"/>
            <w:r>
              <w:rPr>
                <w:spacing w:val="-5"/>
              </w:rPr>
              <w:t>Тестирование и сертификация радиоэлектронных средств»</w:t>
            </w:r>
          </w:p>
          <w:p w14:paraId="1C65BDCE" w14:textId="77777777" w:rsidR="004044F0" w:rsidRDefault="004044F0">
            <w:pPr>
              <w:widowControl w:val="0"/>
              <w:shd w:val="clear" w:color="auto" w:fill="FFFFFF"/>
              <w:rPr>
                <w:spacing w:val="-5"/>
              </w:rPr>
            </w:pPr>
          </w:p>
        </w:tc>
      </w:tr>
      <w:tr w:rsidR="004044F0" w14:paraId="4E4D4141" w14:textId="77777777">
        <w:trPr>
          <w:trHeight w:val="1424"/>
        </w:trPr>
        <w:tc>
          <w:tcPr>
            <w:tcW w:w="9355" w:type="dxa"/>
            <w:gridSpan w:val="4"/>
            <w:shd w:val="clear" w:color="auto" w:fill="auto"/>
          </w:tcPr>
          <w:p w14:paraId="5F36A463" w14:textId="77777777" w:rsidR="004044F0" w:rsidRDefault="00A56C7B">
            <w:pPr>
              <w:widowControl w:val="0"/>
              <w:shd w:val="clear" w:color="auto" w:fill="FFFFFF"/>
            </w:pPr>
            <w:r>
              <w:t xml:space="preserve">Тема курсовой работы: Контроль выполнения программного кода мобильного приложения ОС </w:t>
            </w:r>
            <w:proofErr w:type="spellStart"/>
            <w:r>
              <w:t>Android</w:t>
            </w:r>
            <w:proofErr w:type="spellEnd"/>
          </w:p>
        </w:tc>
      </w:tr>
      <w:tr w:rsidR="004044F0" w14:paraId="21BA821D" w14:textId="77777777">
        <w:tc>
          <w:tcPr>
            <w:tcW w:w="3548" w:type="dxa"/>
            <w:shd w:val="clear" w:color="auto" w:fill="auto"/>
          </w:tcPr>
          <w:p w14:paraId="04CD4BE9" w14:textId="095C609D" w:rsidR="004044F0" w:rsidRPr="00311B23" w:rsidRDefault="00A56C7B">
            <w:pPr>
              <w:widowControl w:val="0"/>
              <w:rPr>
                <w:lang w:val="en-US"/>
              </w:rPr>
            </w:pPr>
            <w:r>
              <w:t>Студент группы РИБО-0</w:t>
            </w:r>
            <w:r w:rsidR="00311B23">
              <w:rPr>
                <w:lang w:val="en-US"/>
              </w:rPr>
              <w:t>3</w:t>
            </w:r>
            <w:r>
              <w:t>-2</w:t>
            </w:r>
            <w:r w:rsidR="00311B23">
              <w:rPr>
                <w:lang w:val="en-US"/>
              </w:rPr>
              <w:t>3</w:t>
            </w:r>
          </w:p>
        </w:tc>
        <w:tc>
          <w:tcPr>
            <w:tcW w:w="3485" w:type="dxa"/>
            <w:shd w:val="clear" w:color="auto" w:fill="auto"/>
          </w:tcPr>
          <w:p w14:paraId="554FD7BB" w14:textId="758D2FC4" w:rsidR="004044F0" w:rsidRPr="002203DF" w:rsidRDefault="002E6E09" w:rsidP="002203DF">
            <w:pPr>
              <w:widowControl w:val="0"/>
            </w:pPr>
            <w:r w:rsidRPr="002E6E09">
              <w:t>Пономарев Глеб Кириллович</w:t>
            </w:r>
          </w:p>
        </w:tc>
        <w:tc>
          <w:tcPr>
            <w:tcW w:w="2322" w:type="dxa"/>
            <w:gridSpan w:val="2"/>
            <w:shd w:val="clear" w:color="auto" w:fill="auto"/>
          </w:tcPr>
          <w:p w14:paraId="7313F154" w14:textId="77777777" w:rsidR="004044F0" w:rsidRDefault="00A56C7B">
            <w:pPr>
              <w:widowControl w:val="0"/>
              <w:tabs>
                <w:tab w:val="left" w:pos="33"/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jc w:val="center"/>
            </w:pPr>
            <w:r>
              <w:t>_________________</w:t>
            </w:r>
          </w:p>
          <w:p w14:paraId="5F1E1FE5" w14:textId="77777777" w:rsidR="004044F0" w:rsidRDefault="00A56C7B">
            <w:pPr>
              <w:widowControl w:val="0"/>
              <w:tabs>
                <w:tab w:val="left" w:pos="33"/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jc w:val="center"/>
              <w:rPr>
                <w:highlight w:val="yellow"/>
              </w:rPr>
            </w:pPr>
            <w:r>
              <w:rPr>
                <w:i/>
                <w:sz w:val="20"/>
                <w:szCs w:val="20"/>
              </w:rPr>
              <w:t>(подпись студента)</w:t>
            </w:r>
          </w:p>
        </w:tc>
      </w:tr>
      <w:tr w:rsidR="004044F0" w14:paraId="783AF388" w14:textId="77777777">
        <w:tc>
          <w:tcPr>
            <w:tcW w:w="3548" w:type="dxa"/>
            <w:shd w:val="clear" w:color="auto" w:fill="auto"/>
          </w:tcPr>
          <w:p w14:paraId="0B1E57EC" w14:textId="77777777" w:rsidR="004044F0" w:rsidRDefault="004044F0">
            <w:pPr>
              <w:widowControl w:val="0"/>
            </w:pPr>
          </w:p>
          <w:p w14:paraId="261FB3DB" w14:textId="77777777" w:rsidR="004044F0" w:rsidRDefault="00A56C7B">
            <w:pPr>
              <w:widowControl w:val="0"/>
            </w:pPr>
            <w:r>
              <w:rPr>
                <w:rFonts w:ascii="Times New Roman Полужирный" w:hAnsi="Times New Roman Полужирный"/>
                <w:spacing w:val="-4"/>
              </w:rPr>
              <w:t>Руководитель курсовой работы.</w:t>
            </w:r>
          </w:p>
          <w:p w14:paraId="29439819" w14:textId="77777777" w:rsidR="004044F0" w:rsidRDefault="004044F0">
            <w:pPr>
              <w:widowControl w:val="0"/>
            </w:pPr>
          </w:p>
        </w:tc>
        <w:tc>
          <w:tcPr>
            <w:tcW w:w="3485" w:type="dxa"/>
            <w:shd w:val="clear" w:color="auto" w:fill="auto"/>
          </w:tcPr>
          <w:p w14:paraId="212ED21F" w14:textId="77777777" w:rsidR="004044F0" w:rsidRDefault="004044F0">
            <w:pPr>
              <w:widowControl w:val="0"/>
              <w:shd w:val="clear" w:color="auto" w:fill="FFFFFF"/>
            </w:pPr>
          </w:p>
          <w:p w14:paraId="1C3FBD57" w14:textId="77777777" w:rsidR="004044F0" w:rsidRDefault="004044F0">
            <w:pPr>
              <w:widowControl w:val="0"/>
              <w:shd w:val="clear" w:color="auto" w:fill="FFFFFF"/>
              <w:tabs>
                <w:tab w:val="left" w:pos="3577"/>
              </w:tabs>
            </w:pPr>
          </w:p>
          <w:p w14:paraId="544F706C" w14:textId="77777777" w:rsidR="004044F0" w:rsidRDefault="00A56C7B">
            <w:pPr>
              <w:widowControl w:val="0"/>
              <w:shd w:val="clear" w:color="auto" w:fill="FFFFFF"/>
              <w:tabs>
                <w:tab w:val="left" w:pos="3577"/>
              </w:tabs>
            </w:pPr>
            <w:r>
              <w:t>Самохина Елена Викторовна</w:t>
            </w:r>
          </w:p>
        </w:tc>
        <w:tc>
          <w:tcPr>
            <w:tcW w:w="2322" w:type="dxa"/>
            <w:gridSpan w:val="2"/>
            <w:shd w:val="clear" w:color="auto" w:fill="auto"/>
          </w:tcPr>
          <w:p w14:paraId="0698B375" w14:textId="77777777" w:rsidR="004044F0" w:rsidRDefault="004044F0">
            <w:pPr>
              <w:widowControl w:val="0"/>
              <w:tabs>
                <w:tab w:val="left" w:pos="33"/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jc w:val="center"/>
            </w:pPr>
          </w:p>
          <w:p w14:paraId="2B294946" w14:textId="77777777" w:rsidR="004044F0" w:rsidRDefault="004044F0">
            <w:pPr>
              <w:widowControl w:val="0"/>
              <w:tabs>
                <w:tab w:val="left" w:pos="33"/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jc w:val="center"/>
            </w:pPr>
          </w:p>
          <w:p w14:paraId="69ECDDFD" w14:textId="77777777" w:rsidR="004044F0" w:rsidRDefault="00A56C7B">
            <w:pPr>
              <w:widowControl w:val="0"/>
              <w:tabs>
                <w:tab w:val="left" w:pos="33"/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jc w:val="center"/>
            </w:pPr>
            <w:r>
              <w:t>_________________</w:t>
            </w:r>
          </w:p>
          <w:p w14:paraId="3F0D31C4" w14:textId="77777777" w:rsidR="004044F0" w:rsidRDefault="00A56C7B">
            <w:pPr>
              <w:widowControl w:val="0"/>
              <w:tabs>
                <w:tab w:val="left" w:pos="33"/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jc w:val="center"/>
              <w:rPr>
                <w:highlight w:val="yellow"/>
              </w:rPr>
            </w:pPr>
            <w:bookmarkStart w:id="3" w:name="OLE_LINK3"/>
            <w:bookmarkStart w:id="4" w:name="OLE_LINK4"/>
            <w:r>
              <w:rPr>
                <w:i/>
                <w:sz w:val="20"/>
                <w:szCs w:val="20"/>
              </w:rPr>
              <w:t>(подпись руководителя)</w:t>
            </w:r>
            <w:bookmarkEnd w:id="3"/>
            <w:bookmarkEnd w:id="4"/>
          </w:p>
        </w:tc>
      </w:tr>
      <w:tr w:rsidR="004044F0" w14:paraId="0BD2008B" w14:textId="77777777">
        <w:tc>
          <w:tcPr>
            <w:tcW w:w="3548" w:type="dxa"/>
            <w:shd w:val="clear" w:color="auto" w:fill="auto"/>
          </w:tcPr>
          <w:p w14:paraId="089DA59D" w14:textId="77777777" w:rsidR="004044F0" w:rsidRDefault="004044F0">
            <w:pPr>
              <w:widowControl w:val="0"/>
              <w:ind w:firstLine="284"/>
            </w:pPr>
          </w:p>
          <w:p w14:paraId="22E73F98" w14:textId="77777777" w:rsidR="004044F0" w:rsidRDefault="004044F0">
            <w:pPr>
              <w:widowControl w:val="0"/>
              <w:ind w:firstLine="284"/>
            </w:pPr>
          </w:p>
          <w:p w14:paraId="1C7F6F9B" w14:textId="77777777" w:rsidR="004044F0" w:rsidRDefault="004044F0">
            <w:pPr>
              <w:widowControl w:val="0"/>
              <w:ind w:firstLine="284"/>
            </w:pPr>
          </w:p>
        </w:tc>
        <w:tc>
          <w:tcPr>
            <w:tcW w:w="3485" w:type="dxa"/>
            <w:shd w:val="clear" w:color="auto" w:fill="auto"/>
          </w:tcPr>
          <w:p w14:paraId="5FE9486D" w14:textId="77777777" w:rsidR="004044F0" w:rsidRDefault="004044F0">
            <w:pPr>
              <w:widowControl w:val="0"/>
              <w:shd w:val="clear" w:color="auto" w:fill="FFFFFF"/>
              <w:tabs>
                <w:tab w:val="left" w:pos="33"/>
                <w:tab w:val="left" w:pos="3744"/>
              </w:tabs>
              <w:jc w:val="center"/>
              <w:rPr>
                <w:i/>
              </w:rPr>
            </w:pPr>
          </w:p>
        </w:tc>
        <w:tc>
          <w:tcPr>
            <w:tcW w:w="2322" w:type="dxa"/>
            <w:gridSpan w:val="2"/>
            <w:shd w:val="clear" w:color="auto" w:fill="auto"/>
          </w:tcPr>
          <w:p w14:paraId="138C6381" w14:textId="77777777" w:rsidR="004044F0" w:rsidRDefault="004044F0">
            <w:pPr>
              <w:widowControl w:val="0"/>
              <w:shd w:val="clear" w:color="auto" w:fill="FFFFFF"/>
              <w:tabs>
                <w:tab w:val="left" w:pos="33"/>
                <w:tab w:val="left" w:pos="3744"/>
              </w:tabs>
              <w:jc w:val="center"/>
              <w:rPr>
                <w:i/>
              </w:rPr>
            </w:pPr>
          </w:p>
        </w:tc>
      </w:tr>
      <w:tr w:rsidR="004044F0" w14:paraId="6CEF3BA0" w14:textId="77777777">
        <w:tc>
          <w:tcPr>
            <w:tcW w:w="3548" w:type="dxa"/>
            <w:shd w:val="clear" w:color="auto" w:fill="auto"/>
          </w:tcPr>
          <w:p w14:paraId="126B7C36" w14:textId="77777777" w:rsidR="004044F0" w:rsidRDefault="00A56C7B">
            <w:pPr>
              <w:widowControl w:val="0"/>
              <w:tabs>
                <w:tab w:val="left" w:pos="284"/>
              </w:tabs>
            </w:pPr>
            <w:r>
              <w:t>Работа представлена к защите</w:t>
            </w:r>
          </w:p>
        </w:tc>
        <w:tc>
          <w:tcPr>
            <w:tcW w:w="4940" w:type="dxa"/>
            <w:gridSpan w:val="2"/>
            <w:shd w:val="clear" w:color="auto" w:fill="auto"/>
          </w:tcPr>
          <w:p w14:paraId="4088E16F" w14:textId="244E40BE" w:rsidR="004044F0" w:rsidRDefault="00A56C7B">
            <w:pPr>
              <w:widowControl w:val="0"/>
              <w:tabs>
                <w:tab w:val="left" w:pos="2727"/>
              </w:tabs>
              <w:jc w:val="center"/>
            </w:pPr>
            <w:r>
              <w:t>«____» ______________</w:t>
            </w:r>
            <w:r w:rsidR="00F01B65">
              <w:t>_ 202</w:t>
            </w:r>
            <w:r w:rsidR="00311B23">
              <w:t>5</w:t>
            </w:r>
            <w:r>
              <w:t xml:space="preserve"> г.</w:t>
            </w:r>
          </w:p>
        </w:tc>
        <w:tc>
          <w:tcPr>
            <w:tcW w:w="867" w:type="dxa"/>
          </w:tcPr>
          <w:p w14:paraId="5E3D338B" w14:textId="77777777" w:rsidR="004044F0" w:rsidRDefault="004044F0">
            <w:pPr>
              <w:widowControl w:val="0"/>
            </w:pPr>
          </w:p>
        </w:tc>
      </w:tr>
      <w:tr w:rsidR="004044F0" w14:paraId="5846B93A" w14:textId="77777777">
        <w:tc>
          <w:tcPr>
            <w:tcW w:w="3548" w:type="dxa"/>
            <w:shd w:val="clear" w:color="auto" w:fill="auto"/>
          </w:tcPr>
          <w:p w14:paraId="30CF6B0D" w14:textId="77777777" w:rsidR="004044F0" w:rsidRDefault="004044F0">
            <w:pPr>
              <w:widowControl w:val="0"/>
            </w:pPr>
          </w:p>
          <w:p w14:paraId="204AAA5D" w14:textId="77777777" w:rsidR="004044F0" w:rsidRDefault="004044F0">
            <w:pPr>
              <w:widowControl w:val="0"/>
            </w:pPr>
          </w:p>
          <w:p w14:paraId="6B76870D" w14:textId="77777777" w:rsidR="004044F0" w:rsidRDefault="004044F0">
            <w:pPr>
              <w:widowControl w:val="0"/>
            </w:pPr>
          </w:p>
        </w:tc>
        <w:tc>
          <w:tcPr>
            <w:tcW w:w="4940" w:type="dxa"/>
            <w:gridSpan w:val="2"/>
            <w:shd w:val="clear" w:color="auto" w:fill="auto"/>
          </w:tcPr>
          <w:p w14:paraId="3D27F2B0" w14:textId="77777777" w:rsidR="004044F0" w:rsidRDefault="004044F0">
            <w:pPr>
              <w:widowControl w:val="0"/>
              <w:jc w:val="center"/>
              <w:rPr>
                <w:i/>
              </w:rPr>
            </w:pPr>
          </w:p>
        </w:tc>
        <w:tc>
          <w:tcPr>
            <w:tcW w:w="867" w:type="dxa"/>
          </w:tcPr>
          <w:p w14:paraId="4096123E" w14:textId="77777777" w:rsidR="004044F0" w:rsidRDefault="004044F0">
            <w:pPr>
              <w:widowControl w:val="0"/>
            </w:pPr>
          </w:p>
        </w:tc>
      </w:tr>
      <w:tr w:rsidR="004044F0" w14:paraId="156A1022" w14:textId="77777777" w:rsidTr="002A18CA">
        <w:trPr>
          <w:trHeight w:val="340"/>
        </w:trPr>
        <w:tc>
          <w:tcPr>
            <w:tcW w:w="3548" w:type="dxa"/>
            <w:shd w:val="clear" w:color="auto" w:fill="auto"/>
          </w:tcPr>
          <w:p w14:paraId="2C3CC4B5" w14:textId="77777777" w:rsidR="004044F0" w:rsidRDefault="00A56C7B">
            <w:pPr>
              <w:widowControl w:val="0"/>
              <w:tabs>
                <w:tab w:val="left" w:pos="284"/>
              </w:tabs>
            </w:pPr>
            <w:r>
              <w:t>Допущен к защите</w:t>
            </w:r>
          </w:p>
        </w:tc>
        <w:tc>
          <w:tcPr>
            <w:tcW w:w="4940" w:type="dxa"/>
            <w:gridSpan w:val="2"/>
            <w:shd w:val="clear" w:color="auto" w:fill="auto"/>
          </w:tcPr>
          <w:p w14:paraId="3253170A" w14:textId="2127044E" w:rsidR="004044F0" w:rsidRDefault="00A56C7B">
            <w:pPr>
              <w:widowControl w:val="0"/>
              <w:jc w:val="center"/>
            </w:pPr>
            <w:r>
              <w:t>«____» _______________ 202</w:t>
            </w:r>
            <w:r w:rsidR="00311B23">
              <w:t>5</w:t>
            </w:r>
            <w:r>
              <w:t xml:space="preserve"> г.</w:t>
            </w:r>
          </w:p>
        </w:tc>
        <w:tc>
          <w:tcPr>
            <w:tcW w:w="867" w:type="dxa"/>
          </w:tcPr>
          <w:p w14:paraId="38A7B8D2" w14:textId="77777777" w:rsidR="004044F0" w:rsidRDefault="004044F0">
            <w:pPr>
              <w:widowControl w:val="0"/>
            </w:pPr>
          </w:p>
        </w:tc>
      </w:tr>
    </w:tbl>
    <w:p w14:paraId="20F9928A" w14:textId="77777777" w:rsidR="004044F0" w:rsidRDefault="004044F0">
      <w:pPr>
        <w:shd w:val="clear" w:color="auto" w:fill="FFFFFF"/>
        <w:jc w:val="center"/>
        <w:rPr>
          <w:b/>
          <w:sz w:val="34"/>
          <w:szCs w:val="34"/>
        </w:rPr>
      </w:pPr>
    </w:p>
    <w:p w14:paraId="217775BA" w14:textId="77777777" w:rsidR="004044F0" w:rsidRDefault="004044F0">
      <w:pPr>
        <w:shd w:val="clear" w:color="auto" w:fill="FFFFFF"/>
        <w:jc w:val="center"/>
        <w:rPr>
          <w:b/>
          <w:sz w:val="34"/>
          <w:szCs w:val="34"/>
        </w:rPr>
      </w:pPr>
    </w:p>
    <w:p w14:paraId="7EEC1FE2" w14:textId="77777777" w:rsidR="004044F0" w:rsidRDefault="004044F0">
      <w:pPr>
        <w:shd w:val="clear" w:color="auto" w:fill="FFFFFF"/>
        <w:jc w:val="center"/>
        <w:rPr>
          <w:sz w:val="28"/>
          <w:szCs w:val="28"/>
        </w:rPr>
      </w:pPr>
    </w:p>
    <w:p w14:paraId="43900D99" w14:textId="77777777" w:rsidR="004044F0" w:rsidRDefault="004044F0">
      <w:pPr>
        <w:shd w:val="clear" w:color="auto" w:fill="FFFFFF"/>
        <w:jc w:val="center"/>
        <w:rPr>
          <w:sz w:val="28"/>
          <w:szCs w:val="28"/>
        </w:rPr>
      </w:pPr>
    </w:p>
    <w:p w14:paraId="08668106" w14:textId="77777777" w:rsidR="004044F0" w:rsidRDefault="004044F0">
      <w:pPr>
        <w:shd w:val="clear" w:color="auto" w:fill="FFFFFF"/>
        <w:jc w:val="center"/>
        <w:rPr>
          <w:sz w:val="28"/>
          <w:szCs w:val="28"/>
        </w:rPr>
      </w:pPr>
    </w:p>
    <w:p w14:paraId="5F707FDF" w14:textId="0F2FD505" w:rsidR="004044F0" w:rsidRDefault="00A56C7B">
      <w:pPr>
        <w:shd w:val="clear" w:color="auto" w:fill="FFFFFF"/>
        <w:jc w:val="center"/>
        <w:rPr>
          <w:sz w:val="28"/>
          <w:szCs w:val="28"/>
        </w:rPr>
      </w:pPr>
      <w:r>
        <w:rPr>
          <w:sz w:val="28"/>
          <w:szCs w:val="28"/>
        </w:rPr>
        <w:t>Москва 202</w:t>
      </w:r>
      <w:r w:rsidR="00311B23">
        <w:rPr>
          <w:sz w:val="28"/>
          <w:szCs w:val="28"/>
        </w:rPr>
        <w:t>5</w:t>
      </w:r>
    </w:p>
    <w:p w14:paraId="79E66CCB" w14:textId="77777777" w:rsidR="004044F0" w:rsidRDefault="004044F0">
      <w:pPr>
        <w:shd w:val="clear" w:color="auto" w:fill="FFFFFF"/>
        <w:jc w:val="center"/>
        <w:rPr>
          <w:sz w:val="2"/>
          <w:szCs w:val="2"/>
        </w:rPr>
      </w:pPr>
    </w:p>
    <w:tbl>
      <w:tblPr>
        <w:tblW w:w="9640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9640"/>
      </w:tblGrid>
      <w:tr w:rsidR="004044F0" w14:paraId="71D92022" w14:textId="77777777">
        <w:trPr>
          <w:trHeight w:val="80"/>
        </w:trPr>
        <w:tc>
          <w:tcPr>
            <w:tcW w:w="9640" w:type="dxa"/>
          </w:tcPr>
          <w:tbl>
            <w:tblPr>
              <w:tblW w:w="9640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640"/>
            </w:tblGrid>
            <w:tr w:rsidR="004044F0" w14:paraId="37B8F12D" w14:textId="77777777">
              <w:trPr>
                <w:cantSplit/>
                <w:trHeight w:val="180"/>
                <w:jc w:val="center"/>
              </w:trPr>
              <w:tc>
                <w:tcPr>
                  <w:tcW w:w="9640" w:type="dxa"/>
                </w:tcPr>
                <w:tbl>
                  <w:tblPr>
                    <w:tblW w:w="9913" w:type="dxa"/>
                    <w:jc w:val="center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36"/>
                    <w:gridCol w:w="9496"/>
                    <w:gridCol w:w="281"/>
                  </w:tblGrid>
                  <w:tr w:rsidR="004044F0" w14:paraId="632A403D" w14:textId="77777777">
                    <w:trPr>
                      <w:cantSplit/>
                      <w:trHeight w:val="180"/>
                      <w:jc w:val="center"/>
                    </w:trPr>
                    <w:tc>
                      <w:tcPr>
                        <w:tcW w:w="9913" w:type="dxa"/>
                        <w:gridSpan w:val="3"/>
                      </w:tcPr>
                      <w:p w14:paraId="17E89F56" w14:textId="5DC1655D" w:rsidR="004044F0" w:rsidRDefault="002975B8">
                        <w:pPr>
                          <w:widowControl w:val="0"/>
                          <w:jc w:val="center"/>
                        </w:pPr>
                        <w:r>
                          <w:rPr>
                            <w:noProof/>
                          </w:rPr>
                          <w:lastRenderedPageBreak/>
                          <w:pict w14:anchorId="26D1E816">
                            <v:shape id="Изображение 5" o:spid="_x0000_i1027" type="#_x0000_t75" style="width:70.65pt;height:80.15pt;visibility:visible;mso-wrap-style:square">
                              <v:imagedata r:id="rId9" o:title=""/>
                            </v:shape>
                          </w:pict>
                        </w:r>
                      </w:p>
                      <w:p w14:paraId="523555D2" w14:textId="77777777" w:rsidR="004044F0" w:rsidRDefault="004044F0">
                        <w:pPr>
                          <w:widowControl w:val="0"/>
                          <w:jc w:val="center"/>
                          <w:rPr>
                            <w:caps/>
                            <w:sz w:val="6"/>
                            <w:szCs w:val="6"/>
                          </w:rPr>
                        </w:pPr>
                      </w:p>
                    </w:tc>
                  </w:tr>
                  <w:tr w:rsidR="004044F0" w14:paraId="067771A7" w14:textId="77777777">
                    <w:trPr>
                      <w:cantSplit/>
                      <w:trHeight w:val="180"/>
                      <w:jc w:val="center"/>
                    </w:trPr>
                    <w:tc>
                      <w:tcPr>
                        <w:tcW w:w="9913" w:type="dxa"/>
                        <w:gridSpan w:val="3"/>
                      </w:tcPr>
                      <w:p w14:paraId="66EF5407" w14:textId="77777777" w:rsidR="004044F0" w:rsidRDefault="00A56C7B">
                        <w:pPr>
                          <w:widowControl w:val="0"/>
                          <w:spacing w:line="240" w:lineRule="atLeast"/>
                          <w:jc w:val="center"/>
                          <w:rPr>
                            <w:caps/>
                          </w:rPr>
                        </w:pPr>
                        <w:r>
                          <w:rPr>
                            <w:caps/>
                          </w:rPr>
                          <w:t>МИНОБРНАУКИ РОССИИ</w:t>
                        </w:r>
                      </w:p>
                    </w:tc>
                  </w:tr>
                  <w:tr w:rsidR="004044F0" w14:paraId="2B64C3A8" w14:textId="77777777">
                    <w:trPr>
                      <w:cantSplit/>
                      <w:trHeight w:val="1599"/>
                      <w:jc w:val="center"/>
                    </w:trPr>
                    <w:tc>
                      <w:tcPr>
                        <w:tcW w:w="9913" w:type="dxa"/>
                        <w:gridSpan w:val="3"/>
                      </w:tcPr>
                      <w:p w14:paraId="2F4FD6BB" w14:textId="77777777" w:rsidR="004044F0" w:rsidRDefault="00A56C7B">
                        <w:pPr>
                          <w:widowControl w:val="0"/>
                          <w:spacing w:line="240" w:lineRule="exact"/>
                          <w:jc w:val="center"/>
                        </w:pPr>
                        <w:r>
                          <w:t>Федеральное государственное бюджетное образовательное учреждение</w:t>
                        </w:r>
                      </w:p>
                      <w:p w14:paraId="24ED8D37" w14:textId="77777777" w:rsidR="004044F0" w:rsidRDefault="00A56C7B">
                        <w:pPr>
                          <w:widowControl w:val="0"/>
                          <w:spacing w:line="240" w:lineRule="exact"/>
                          <w:jc w:val="center"/>
                        </w:pPr>
                        <w:r>
                          <w:t xml:space="preserve"> высшего образования</w:t>
                        </w:r>
                      </w:p>
                      <w:p w14:paraId="484F432F" w14:textId="77777777" w:rsidR="004044F0" w:rsidRDefault="00A56C7B">
                        <w:pPr>
                          <w:widowControl w:val="0"/>
                          <w:spacing w:line="240" w:lineRule="exact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«МИРЭА – Российский технологический университет»</w:t>
                        </w:r>
                      </w:p>
                      <w:p w14:paraId="23D13180" w14:textId="35B09A6F" w:rsidR="004044F0" w:rsidRDefault="00A56C7B">
                        <w:pPr>
                          <w:widowControl w:val="0"/>
                          <w:jc w:val="center"/>
                        </w:pPr>
                        <w:r>
                          <w:rPr>
                            <w:b/>
                            <w:sz w:val="32"/>
                            <w:szCs w:val="32"/>
                          </w:rPr>
                          <w:t>РТУ МИРЭА</w:t>
                        </w:r>
                        <w:r>
                          <w:t xml:space="preserve"> </w:t>
                        </w:r>
                        <w:r w:rsidR="002975B8">
                          <w:pict w14:anchorId="73844DFB">
                            <v:group id="Полотно 8" o:spid="_x0000_s1043" style="width:459pt;height:27pt;mso-position-horizontal-relative:char;mso-position-vertical-relative:line" coordsize="58294,3430">
                              <v:rect id="Прямоугольник 7" o:spid="_x0000_s1044" style="position:absolute;width:58294;height:3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" filled="f" stroked="f" strokeweight="0"/>
                              <v:line id="Прямое соединение 8" o:spid="_x0000_s1045" style="position:absolute;flip:y;visibility:visible;mso-wrap-style:square" from="1620,928" to="57628,9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" strokeweight="1.06mm"/>
                              <w10:wrap type="none"/>
                              <w10:anchorlock/>
                            </v:group>
                          </w:pict>
                        </w:r>
                      </w:p>
                    </w:tc>
                  </w:tr>
                  <w:tr w:rsidR="004044F0" w14:paraId="0195F0A5" w14:textId="77777777">
                    <w:trPr>
                      <w:cantSplit/>
                      <w:trHeight w:val="180"/>
                      <w:jc w:val="center"/>
                    </w:trPr>
                    <w:tc>
                      <w:tcPr>
                        <w:tcW w:w="136" w:type="dxa"/>
                      </w:tcPr>
                      <w:p w14:paraId="53B2DACC" w14:textId="77777777" w:rsidR="004044F0" w:rsidRDefault="004044F0">
                        <w:pPr>
                          <w:widowControl w:val="0"/>
                          <w:tabs>
                            <w:tab w:val="left" w:leader="underscore" w:pos="7781"/>
                          </w:tabs>
                          <w:jc w:val="center"/>
                        </w:pPr>
                      </w:p>
                    </w:tc>
                    <w:tc>
                      <w:tcPr>
                        <w:tcW w:w="9496" w:type="dxa"/>
                      </w:tcPr>
                      <w:p w14:paraId="0F80AAFD" w14:textId="77777777" w:rsidR="004044F0" w:rsidRDefault="00A56C7B">
                        <w:pPr>
                          <w:widowControl w:val="0"/>
                          <w:tabs>
                            <w:tab w:val="left" w:leader="underscore" w:pos="7781"/>
                          </w:tabs>
                          <w:jc w:val="center"/>
                        </w:pPr>
                        <w:r>
                          <w:t>Институт радиоэлектроники и информатики (ИРИ)</w:t>
                        </w:r>
                      </w:p>
                    </w:tc>
                    <w:tc>
                      <w:tcPr>
                        <w:tcW w:w="281" w:type="dxa"/>
                      </w:tcPr>
                      <w:p w14:paraId="562C6E72" w14:textId="77777777" w:rsidR="004044F0" w:rsidRDefault="004044F0">
                        <w:pPr>
                          <w:widowControl w:val="0"/>
                        </w:pPr>
                      </w:p>
                    </w:tc>
                  </w:tr>
                  <w:tr w:rsidR="004044F0" w14:paraId="7E04C529" w14:textId="77777777">
                    <w:trPr>
                      <w:cantSplit/>
                      <w:trHeight w:val="18"/>
                      <w:jc w:val="center"/>
                    </w:trPr>
                    <w:tc>
                      <w:tcPr>
                        <w:tcW w:w="136" w:type="dxa"/>
                      </w:tcPr>
                      <w:p w14:paraId="703DACA0" w14:textId="77777777" w:rsidR="004044F0" w:rsidRDefault="004044F0">
                        <w:pPr>
                          <w:widowControl w:val="0"/>
                          <w:jc w:val="center"/>
                          <w:rPr>
                            <w:i/>
                          </w:rPr>
                        </w:pPr>
                      </w:p>
                    </w:tc>
                    <w:tc>
                      <w:tcPr>
                        <w:tcW w:w="9496" w:type="dxa"/>
                      </w:tcPr>
                      <w:p w14:paraId="0914694B" w14:textId="77777777" w:rsidR="004044F0" w:rsidRDefault="00A56C7B">
                        <w:pPr>
                          <w:widowControl w:val="0"/>
                          <w:jc w:val="center"/>
                          <w:rPr>
                            <w:i/>
                          </w:rPr>
                        </w:pPr>
                        <w:r>
                          <w:rPr>
                            <w:rFonts w:ascii="TimesNewRomanPSMT" w:hAnsi="TimesNewRomanPSMT" w:cs="TimesNewRomanPSMT"/>
                          </w:rPr>
                          <w:t xml:space="preserve">Кафедра </w:t>
                        </w:r>
                        <w:r>
                          <w:t>телекоммуникаций (КТ)</w:t>
                        </w:r>
                      </w:p>
                      <w:p w14:paraId="6F18284D" w14:textId="77777777" w:rsidR="004044F0" w:rsidRDefault="004044F0">
                        <w:pPr>
                          <w:widowControl w:val="0"/>
                          <w:jc w:val="center"/>
                          <w:rPr>
                            <w:b/>
                          </w:rPr>
                        </w:pPr>
                      </w:p>
                    </w:tc>
                    <w:tc>
                      <w:tcPr>
                        <w:tcW w:w="281" w:type="dxa"/>
                      </w:tcPr>
                      <w:p w14:paraId="0CCF0BCF" w14:textId="77777777" w:rsidR="004044F0" w:rsidRDefault="004044F0">
                        <w:pPr>
                          <w:widowControl w:val="0"/>
                        </w:pPr>
                      </w:p>
                    </w:tc>
                  </w:tr>
                </w:tbl>
                <w:p w14:paraId="180CA23E" w14:textId="77777777" w:rsidR="004044F0" w:rsidRDefault="004044F0">
                  <w:pPr>
                    <w:widowControl w:val="0"/>
                  </w:pPr>
                </w:p>
              </w:tc>
            </w:tr>
          </w:tbl>
          <w:p w14:paraId="4D091E38" w14:textId="77777777" w:rsidR="004044F0" w:rsidRDefault="004044F0">
            <w:pPr>
              <w:widowControl w:val="0"/>
            </w:pPr>
          </w:p>
        </w:tc>
      </w:tr>
    </w:tbl>
    <w:p w14:paraId="31B2B7BB" w14:textId="77777777" w:rsidR="004044F0" w:rsidRDefault="004044F0">
      <w:pPr>
        <w:shd w:val="clear" w:color="auto" w:fill="FFFFFF"/>
        <w:jc w:val="center"/>
        <w:rPr>
          <w:sz w:val="2"/>
          <w:szCs w:val="2"/>
        </w:rPr>
      </w:pPr>
      <w:bookmarkStart w:id="5" w:name="OLE_LINK9"/>
      <w:bookmarkStart w:id="6" w:name="OLE_LINK8"/>
      <w:bookmarkEnd w:id="5"/>
      <w:bookmarkEnd w:id="6"/>
    </w:p>
    <w:tbl>
      <w:tblPr>
        <w:tblW w:w="4900" w:type="pct"/>
        <w:tblInd w:w="-28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6"/>
        <w:gridCol w:w="2258"/>
        <w:gridCol w:w="142"/>
        <w:gridCol w:w="2114"/>
        <w:gridCol w:w="181"/>
        <w:gridCol w:w="2117"/>
        <w:gridCol w:w="100"/>
      </w:tblGrid>
      <w:tr w:rsidR="004044F0" w14:paraId="0F9C5425" w14:textId="77777777">
        <w:trPr>
          <w:cantSplit/>
          <w:trHeight w:val="317"/>
        </w:trPr>
        <w:tc>
          <w:tcPr>
            <w:tcW w:w="4512" w:type="dxa"/>
            <w:gridSpan w:val="2"/>
          </w:tcPr>
          <w:p w14:paraId="303F52AF" w14:textId="77777777" w:rsidR="004044F0" w:rsidRDefault="004044F0">
            <w:pPr>
              <w:widowControl w:val="0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4654" w:type="dxa"/>
            <w:gridSpan w:val="5"/>
          </w:tcPr>
          <w:p w14:paraId="0853BD93" w14:textId="77777777" w:rsidR="004044F0" w:rsidRDefault="00A56C7B">
            <w:pPr>
              <w:widowControl w:val="0"/>
              <w:jc w:val="center"/>
              <w:rPr>
                <w:b/>
                <w:caps/>
              </w:rPr>
            </w:pPr>
            <w:r>
              <w:rPr>
                <w:b/>
                <w:caps/>
              </w:rPr>
              <w:t>Утверждаю</w:t>
            </w:r>
          </w:p>
        </w:tc>
      </w:tr>
      <w:tr w:rsidR="004044F0" w14:paraId="5FE394C5" w14:textId="77777777">
        <w:trPr>
          <w:cantSplit/>
          <w:trHeight w:val="315"/>
        </w:trPr>
        <w:tc>
          <w:tcPr>
            <w:tcW w:w="4512" w:type="dxa"/>
            <w:gridSpan w:val="2"/>
          </w:tcPr>
          <w:p w14:paraId="7B54DB91" w14:textId="77777777" w:rsidR="004044F0" w:rsidRDefault="004044F0">
            <w:pPr>
              <w:widowControl w:val="0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4654" w:type="dxa"/>
            <w:gridSpan w:val="5"/>
          </w:tcPr>
          <w:p w14:paraId="01783880" w14:textId="77777777" w:rsidR="004044F0" w:rsidRDefault="00A56C7B">
            <w:pPr>
              <w:widowControl w:val="0"/>
              <w:tabs>
                <w:tab w:val="left" w:leader="underscore" w:pos="7781"/>
              </w:tabs>
              <w:ind w:left="567"/>
            </w:pPr>
            <w:proofErr w:type="spellStart"/>
            <w:r>
              <w:t>И.о</w:t>
            </w:r>
            <w:proofErr w:type="spellEnd"/>
            <w:r>
              <w:t>. заведующего</w:t>
            </w:r>
          </w:p>
          <w:p w14:paraId="7C1C2C7C" w14:textId="77777777" w:rsidR="004044F0" w:rsidRDefault="00A56C7B">
            <w:pPr>
              <w:widowControl w:val="0"/>
              <w:ind w:left="567"/>
              <w:rPr>
                <w:b/>
              </w:rPr>
            </w:pPr>
            <w:r>
              <w:t>кафедрой_____________ С.В. Тулинов</w:t>
            </w:r>
          </w:p>
        </w:tc>
      </w:tr>
      <w:tr w:rsidR="004044F0" w14:paraId="02BC5030" w14:textId="77777777">
        <w:trPr>
          <w:cantSplit/>
          <w:trHeight w:val="315"/>
        </w:trPr>
        <w:tc>
          <w:tcPr>
            <w:tcW w:w="4512" w:type="dxa"/>
            <w:gridSpan w:val="2"/>
          </w:tcPr>
          <w:p w14:paraId="38CF3B62" w14:textId="77777777" w:rsidR="004044F0" w:rsidRDefault="004044F0">
            <w:pPr>
              <w:widowControl w:val="0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4654" w:type="dxa"/>
            <w:gridSpan w:val="5"/>
          </w:tcPr>
          <w:p w14:paraId="0125F513" w14:textId="77777777" w:rsidR="004044F0" w:rsidRDefault="004044F0">
            <w:pPr>
              <w:widowControl w:val="0"/>
              <w:spacing w:line="360" w:lineRule="auto"/>
              <w:ind w:left="567"/>
              <w:jc w:val="center"/>
              <w:rPr>
                <w:sz w:val="6"/>
                <w:szCs w:val="6"/>
              </w:rPr>
            </w:pPr>
          </w:p>
          <w:p w14:paraId="28377E8B" w14:textId="62B168FC" w:rsidR="004044F0" w:rsidRDefault="00A56C7B">
            <w:pPr>
              <w:widowControl w:val="0"/>
              <w:spacing w:line="360" w:lineRule="auto"/>
              <w:ind w:left="567"/>
            </w:pPr>
            <w:r>
              <w:t>«___» ______________ 20</w:t>
            </w:r>
            <w:r>
              <w:rPr>
                <w:lang w:val="en-US"/>
              </w:rPr>
              <w:t>2</w:t>
            </w:r>
            <w:r w:rsidR="00311B23">
              <w:t>5</w:t>
            </w:r>
            <w:r>
              <w:t xml:space="preserve"> г.</w:t>
            </w:r>
          </w:p>
          <w:p w14:paraId="73FE6D84" w14:textId="77777777" w:rsidR="004044F0" w:rsidRPr="00F01B65" w:rsidRDefault="004044F0">
            <w:pPr>
              <w:widowControl w:val="0"/>
              <w:spacing w:line="360" w:lineRule="auto"/>
              <w:rPr>
                <w:b/>
                <w:sz w:val="20"/>
                <w:szCs w:val="20"/>
                <w:lang w:val="en-US"/>
              </w:rPr>
            </w:pPr>
          </w:p>
        </w:tc>
      </w:tr>
      <w:tr w:rsidR="004044F0" w14:paraId="7E1F214A" w14:textId="77777777">
        <w:trPr>
          <w:cantSplit/>
          <w:trHeight w:val="180"/>
        </w:trPr>
        <w:tc>
          <w:tcPr>
            <w:tcW w:w="9066" w:type="dxa"/>
            <w:gridSpan w:val="6"/>
          </w:tcPr>
          <w:p w14:paraId="0D5CFA9C" w14:textId="77777777" w:rsidR="004044F0" w:rsidRDefault="00A56C7B">
            <w:pPr>
              <w:widowControl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ЗАДАНИЕ</w:t>
            </w:r>
          </w:p>
        </w:tc>
        <w:tc>
          <w:tcPr>
            <w:tcW w:w="100" w:type="dxa"/>
          </w:tcPr>
          <w:p w14:paraId="4306FCDA" w14:textId="77777777" w:rsidR="004044F0" w:rsidRDefault="004044F0">
            <w:pPr>
              <w:widowControl w:val="0"/>
            </w:pPr>
          </w:p>
        </w:tc>
      </w:tr>
      <w:tr w:rsidR="004044F0" w14:paraId="543574A5" w14:textId="77777777">
        <w:trPr>
          <w:cantSplit/>
          <w:trHeight w:val="80"/>
        </w:trPr>
        <w:tc>
          <w:tcPr>
            <w:tcW w:w="9066" w:type="dxa"/>
            <w:gridSpan w:val="6"/>
          </w:tcPr>
          <w:p w14:paraId="0B4D1BE2" w14:textId="77777777" w:rsidR="004044F0" w:rsidRDefault="00A56C7B">
            <w:pPr>
              <w:widowControl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на выполнение курсовой работы</w:t>
            </w:r>
          </w:p>
        </w:tc>
        <w:tc>
          <w:tcPr>
            <w:tcW w:w="100" w:type="dxa"/>
          </w:tcPr>
          <w:p w14:paraId="2833544A" w14:textId="77777777" w:rsidR="004044F0" w:rsidRDefault="004044F0">
            <w:pPr>
              <w:widowControl w:val="0"/>
            </w:pPr>
          </w:p>
        </w:tc>
      </w:tr>
      <w:tr w:rsidR="004044F0" w14:paraId="26EE315E" w14:textId="77777777">
        <w:trPr>
          <w:cantSplit/>
          <w:trHeight w:val="291"/>
        </w:trPr>
        <w:tc>
          <w:tcPr>
            <w:tcW w:w="9066" w:type="dxa"/>
            <w:gridSpan w:val="6"/>
          </w:tcPr>
          <w:p w14:paraId="21C8CF03" w14:textId="77777777" w:rsidR="004044F0" w:rsidRDefault="004044F0">
            <w:pPr>
              <w:widowControl w:val="0"/>
              <w:jc w:val="center"/>
            </w:pPr>
          </w:p>
          <w:p w14:paraId="2FBA5D3D" w14:textId="5D018FC7" w:rsidR="004044F0" w:rsidRDefault="00A56C7B">
            <w:pPr>
              <w:widowControl w:val="0"/>
              <w:shd w:val="clear" w:color="auto" w:fill="FFFFFF"/>
            </w:pPr>
            <w:r>
              <w:rPr>
                <w:spacing w:val="-5"/>
              </w:rPr>
              <w:t>по дисциплине «</w:t>
            </w:r>
            <w:bookmarkStart w:id="7" w:name="OLE_LINK72"/>
            <w:bookmarkStart w:id="8" w:name="OLE_LINK12"/>
            <w:bookmarkStart w:id="9" w:name="OLE_LINK22"/>
            <w:bookmarkEnd w:id="7"/>
            <w:bookmarkEnd w:id="8"/>
            <w:bookmarkEnd w:id="9"/>
            <w:r>
              <w:rPr>
                <w:spacing w:val="-5"/>
              </w:rPr>
              <w:t>Тестирование и сертификация радиоэлектронных средств»</w:t>
            </w:r>
          </w:p>
        </w:tc>
        <w:tc>
          <w:tcPr>
            <w:tcW w:w="100" w:type="dxa"/>
          </w:tcPr>
          <w:p w14:paraId="1B97BB03" w14:textId="77777777" w:rsidR="004044F0" w:rsidRDefault="004044F0">
            <w:pPr>
              <w:widowControl w:val="0"/>
            </w:pPr>
          </w:p>
        </w:tc>
      </w:tr>
      <w:tr w:rsidR="004044F0" w14:paraId="73C82AA8" w14:textId="77777777">
        <w:trPr>
          <w:cantSplit/>
          <w:trHeight w:val="170"/>
        </w:trPr>
        <w:tc>
          <w:tcPr>
            <w:tcW w:w="9066" w:type="dxa"/>
            <w:gridSpan w:val="6"/>
          </w:tcPr>
          <w:p w14:paraId="1AE89D5F" w14:textId="77777777" w:rsidR="004044F0" w:rsidRDefault="004044F0">
            <w:pPr>
              <w:widowControl w:val="0"/>
              <w:ind w:firstLine="164"/>
              <w:rPr>
                <w:b/>
              </w:rPr>
            </w:pPr>
          </w:p>
        </w:tc>
        <w:tc>
          <w:tcPr>
            <w:tcW w:w="100" w:type="dxa"/>
          </w:tcPr>
          <w:p w14:paraId="68E9FE28" w14:textId="77777777" w:rsidR="004044F0" w:rsidRDefault="004044F0">
            <w:pPr>
              <w:widowControl w:val="0"/>
            </w:pPr>
          </w:p>
        </w:tc>
      </w:tr>
      <w:tr w:rsidR="004044F0" w14:paraId="0A062C74" w14:textId="77777777">
        <w:trPr>
          <w:cantSplit/>
          <w:trHeight w:val="595"/>
        </w:trPr>
        <w:tc>
          <w:tcPr>
            <w:tcW w:w="9066" w:type="dxa"/>
            <w:gridSpan w:val="6"/>
          </w:tcPr>
          <w:p w14:paraId="61195EF9" w14:textId="2A44967B" w:rsidR="004044F0" w:rsidRDefault="00A56C7B">
            <w:pPr>
              <w:widowControl w:val="0"/>
              <w:tabs>
                <w:tab w:val="left" w:pos="142"/>
              </w:tabs>
            </w:pPr>
            <w:r>
              <w:t>С</w:t>
            </w:r>
            <w:r w:rsidRPr="002203DF">
              <w:t>тудент</w:t>
            </w:r>
            <w:r w:rsidR="00311B23" w:rsidRPr="002203DF">
              <w:t xml:space="preserve"> </w:t>
            </w:r>
            <w:r w:rsidR="002E6E09" w:rsidRPr="002E6E09">
              <w:t xml:space="preserve">Пономарев Глеб Кириллович </w:t>
            </w:r>
            <w:r w:rsidR="002E6E09">
              <w:t xml:space="preserve"> </w:t>
            </w:r>
            <w:r>
              <w:t xml:space="preserve">        </w:t>
            </w:r>
            <w:r>
              <w:rPr>
                <w:sz w:val="28"/>
                <w:szCs w:val="28"/>
              </w:rPr>
              <w:t xml:space="preserve">                                   </w:t>
            </w:r>
            <w:r>
              <w:t>Группа РИБО-0</w:t>
            </w:r>
            <w:r w:rsidR="00311B23">
              <w:t>3</w:t>
            </w:r>
            <w:r>
              <w:t>-2</w:t>
            </w:r>
            <w:r w:rsidR="00311B23">
              <w:t>3</w:t>
            </w:r>
          </w:p>
        </w:tc>
        <w:tc>
          <w:tcPr>
            <w:tcW w:w="100" w:type="dxa"/>
          </w:tcPr>
          <w:p w14:paraId="255D5EAF" w14:textId="77777777" w:rsidR="004044F0" w:rsidRDefault="004044F0">
            <w:pPr>
              <w:widowControl w:val="0"/>
            </w:pPr>
          </w:p>
        </w:tc>
      </w:tr>
      <w:tr w:rsidR="004044F0" w14:paraId="28114967" w14:textId="77777777">
        <w:trPr>
          <w:cantSplit/>
          <w:trHeight w:val="454"/>
        </w:trPr>
        <w:tc>
          <w:tcPr>
            <w:tcW w:w="9066" w:type="dxa"/>
            <w:gridSpan w:val="6"/>
          </w:tcPr>
          <w:p w14:paraId="29E41F8E" w14:textId="77777777" w:rsidR="004044F0" w:rsidRDefault="00A56C7B">
            <w:pPr>
              <w:widowControl w:val="0"/>
              <w:shd w:val="clear" w:color="auto" w:fill="FFFFFF"/>
              <w:tabs>
                <w:tab w:val="left" w:pos="426"/>
              </w:tabs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Тема курсовой работы: </w:t>
            </w:r>
            <w:r>
              <w:t xml:space="preserve">Контроль выполнения программного кода мобильного приложения ОС </w:t>
            </w:r>
            <w:proofErr w:type="spellStart"/>
            <w:r>
              <w:t>Android</w:t>
            </w:r>
            <w:proofErr w:type="spellEnd"/>
          </w:p>
          <w:p w14:paraId="2F9B5404" w14:textId="77777777" w:rsidR="004044F0" w:rsidRDefault="004044F0">
            <w:pPr>
              <w:widowControl w:val="0"/>
              <w:tabs>
                <w:tab w:val="left" w:pos="360"/>
              </w:tabs>
              <w:rPr>
                <w:b/>
                <w:bCs/>
              </w:rPr>
            </w:pPr>
          </w:p>
        </w:tc>
        <w:tc>
          <w:tcPr>
            <w:tcW w:w="100" w:type="dxa"/>
          </w:tcPr>
          <w:p w14:paraId="74F2F797" w14:textId="77777777" w:rsidR="004044F0" w:rsidRDefault="004044F0">
            <w:pPr>
              <w:widowControl w:val="0"/>
            </w:pPr>
          </w:p>
        </w:tc>
      </w:tr>
      <w:tr w:rsidR="004044F0" w14:paraId="5811A578" w14:textId="77777777">
        <w:trPr>
          <w:cantSplit/>
          <w:trHeight w:val="170"/>
        </w:trPr>
        <w:tc>
          <w:tcPr>
            <w:tcW w:w="9066" w:type="dxa"/>
            <w:gridSpan w:val="6"/>
          </w:tcPr>
          <w:p w14:paraId="3A39BD79" w14:textId="77777777" w:rsidR="004044F0" w:rsidRDefault="00A56C7B">
            <w:pPr>
              <w:widowControl w:val="0"/>
              <w:jc w:val="both"/>
            </w:pPr>
            <w:r>
              <w:rPr>
                <w:b/>
              </w:rPr>
              <w:t>Исходные данные:</w:t>
            </w:r>
          </w:p>
          <w:p w14:paraId="5426A89E" w14:textId="1499A134" w:rsidR="004044F0" w:rsidRPr="002203DF" w:rsidRDefault="00A56C7B">
            <w:pPr>
              <w:widowControl w:val="0"/>
              <w:spacing w:line="276" w:lineRule="auto"/>
              <w:ind w:left="720"/>
              <w:jc w:val="both"/>
            </w:pPr>
            <w:r>
              <w:t xml:space="preserve">Создание </w:t>
            </w:r>
            <w:proofErr w:type="spellStart"/>
            <w:r w:rsidR="008F0630" w:rsidRPr="008F0630">
              <w:t>Android</w:t>
            </w:r>
            <w:proofErr w:type="spellEnd"/>
            <w:r w:rsidR="008F0630" w:rsidRPr="008F0630">
              <w:t>-приложени</w:t>
            </w:r>
            <w:r w:rsidR="008F0630">
              <w:t>я</w:t>
            </w:r>
            <w:r w:rsidR="008F0630" w:rsidRPr="008F0630">
              <w:t xml:space="preserve"> для проведения викторины (тестирования) в игровой форме по теме программирования на Java.</w:t>
            </w:r>
          </w:p>
        </w:tc>
        <w:tc>
          <w:tcPr>
            <w:tcW w:w="100" w:type="dxa"/>
          </w:tcPr>
          <w:p w14:paraId="6A1F912F" w14:textId="77777777" w:rsidR="004044F0" w:rsidRDefault="004044F0">
            <w:pPr>
              <w:widowControl w:val="0"/>
            </w:pPr>
          </w:p>
        </w:tc>
      </w:tr>
      <w:tr w:rsidR="004044F0" w14:paraId="7C9D280B" w14:textId="77777777">
        <w:trPr>
          <w:cantSplit/>
          <w:trHeight w:val="340"/>
        </w:trPr>
        <w:tc>
          <w:tcPr>
            <w:tcW w:w="9066" w:type="dxa"/>
            <w:gridSpan w:val="6"/>
          </w:tcPr>
          <w:p w14:paraId="3805CDED" w14:textId="77777777" w:rsidR="004044F0" w:rsidRDefault="004044F0">
            <w:pPr>
              <w:widowControl w:val="0"/>
              <w:tabs>
                <w:tab w:val="left" w:pos="426"/>
              </w:tabs>
              <w:ind w:left="142"/>
              <w:jc w:val="both"/>
              <w:rPr>
                <w:b/>
              </w:rPr>
            </w:pPr>
          </w:p>
          <w:p w14:paraId="51B9D510" w14:textId="77777777" w:rsidR="004044F0" w:rsidRDefault="00A56C7B">
            <w:pPr>
              <w:widowControl w:val="0"/>
              <w:tabs>
                <w:tab w:val="left" w:pos="426"/>
              </w:tabs>
              <w:jc w:val="both"/>
            </w:pPr>
            <w:r>
              <w:rPr>
                <w:b/>
                <w:spacing w:val="-4"/>
              </w:rPr>
              <w:t>Перечень вопросов, подлежащих разработке, и обязательного графического материала:</w:t>
            </w:r>
          </w:p>
        </w:tc>
        <w:tc>
          <w:tcPr>
            <w:tcW w:w="100" w:type="dxa"/>
          </w:tcPr>
          <w:p w14:paraId="612FAA17" w14:textId="77777777" w:rsidR="004044F0" w:rsidRDefault="004044F0">
            <w:pPr>
              <w:widowControl w:val="0"/>
            </w:pPr>
          </w:p>
        </w:tc>
      </w:tr>
      <w:tr w:rsidR="004044F0" w14:paraId="7E474C4A" w14:textId="77777777">
        <w:trPr>
          <w:cantSplit/>
          <w:trHeight w:val="1284"/>
        </w:trPr>
        <w:tc>
          <w:tcPr>
            <w:tcW w:w="9066" w:type="dxa"/>
            <w:gridSpan w:val="6"/>
          </w:tcPr>
          <w:p w14:paraId="34161938" w14:textId="77777777" w:rsidR="004044F0" w:rsidRDefault="00A56C7B">
            <w:pPr>
              <w:widowControl w:val="0"/>
              <w:numPr>
                <w:ilvl w:val="0"/>
                <w:numId w:val="1"/>
              </w:numPr>
              <w:tabs>
                <w:tab w:val="left" w:pos="703"/>
              </w:tabs>
              <w:spacing w:line="276" w:lineRule="auto"/>
              <w:ind w:left="710" w:hanging="284"/>
              <w:jc w:val="both"/>
            </w:pPr>
            <w:r>
              <w:t xml:space="preserve">Обоснование актуальности темы </w:t>
            </w:r>
          </w:p>
          <w:p w14:paraId="4ED2507C" w14:textId="77777777" w:rsidR="004044F0" w:rsidRDefault="00A56C7B">
            <w:pPr>
              <w:widowControl w:val="0"/>
              <w:numPr>
                <w:ilvl w:val="0"/>
                <w:numId w:val="1"/>
              </w:numPr>
              <w:tabs>
                <w:tab w:val="left" w:pos="703"/>
              </w:tabs>
              <w:spacing w:line="276" w:lineRule="auto"/>
              <w:ind w:left="710" w:hanging="284"/>
              <w:jc w:val="both"/>
            </w:pPr>
            <w:r>
              <w:t xml:space="preserve">Описание алгоритма работы </w:t>
            </w:r>
            <w:proofErr w:type="spellStart"/>
            <w:r>
              <w:t>Android</w:t>
            </w:r>
            <w:proofErr w:type="spellEnd"/>
            <w:r>
              <w:t xml:space="preserve">-приложения </w:t>
            </w:r>
          </w:p>
          <w:p w14:paraId="75668866" w14:textId="77777777" w:rsidR="004044F0" w:rsidRDefault="00A56C7B">
            <w:pPr>
              <w:widowControl w:val="0"/>
              <w:numPr>
                <w:ilvl w:val="0"/>
                <w:numId w:val="1"/>
              </w:numPr>
              <w:tabs>
                <w:tab w:val="left" w:pos="703"/>
              </w:tabs>
              <w:spacing w:line="276" w:lineRule="auto"/>
              <w:ind w:left="710" w:hanging="284"/>
              <w:jc w:val="both"/>
            </w:pPr>
            <w:r>
              <w:t xml:space="preserve">Предложения по модификации и обновлению приложения </w:t>
            </w:r>
          </w:p>
        </w:tc>
        <w:tc>
          <w:tcPr>
            <w:tcW w:w="100" w:type="dxa"/>
          </w:tcPr>
          <w:p w14:paraId="798BABB6" w14:textId="77777777" w:rsidR="004044F0" w:rsidRDefault="004044F0">
            <w:pPr>
              <w:widowControl w:val="0"/>
            </w:pPr>
          </w:p>
        </w:tc>
      </w:tr>
      <w:tr w:rsidR="004044F0" w14:paraId="207916D6" w14:textId="77777777">
        <w:trPr>
          <w:cantSplit/>
          <w:trHeight w:val="625"/>
        </w:trPr>
        <w:tc>
          <w:tcPr>
            <w:tcW w:w="2255" w:type="dxa"/>
            <w:vMerge w:val="restart"/>
          </w:tcPr>
          <w:p w14:paraId="1046B7BC" w14:textId="77777777" w:rsidR="004044F0" w:rsidRDefault="004044F0">
            <w:pPr>
              <w:widowControl w:val="0"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</w:pPr>
          </w:p>
          <w:p w14:paraId="04035CBA" w14:textId="77777777" w:rsidR="004044F0" w:rsidRDefault="00A56C7B">
            <w:pPr>
              <w:widowControl w:val="0"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</w:pPr>
            <w:r>
              <w:t>Задание на курсовую</w:t>
            </w:r>
          </w:p>
          <w:p w14:paraId="1008EC3E" w14:textId="77777777" w:rsidR="004044F0" w:rsidRDefault="00A56C7B">
            <w:pPr>
              <w:widowControl w:val="0"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</w:pPr>
            <w:r>
              <w:t>работу выдал</w:t>
            </w:r>
          </w:p>
        </w:tc>
        <w:tc>
          <w:tcPr>
            <w:tcW w:w="2399" w:type="dxa"/>
            <w:gridSpan w:val="2"/>
            <w:vMerge w:val="restart"/>
          </w:tcPr>
          <w:p w14:paraId="415BC17E" w14:textId="77777777" w:rsidR="004044F0" w:rsidRDefault="004044F0">
            <w:pPr>
              <w:widowControl w:val="0"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jc w:val="center"/>
            </w:pPr>
          </w:p>
          <w:p w14:paraId="781AD6BC" w14:textId="77777777" w:rsidR="004044F0" w:rsidRDefault="004044F0">
            <w:pPr>
              <w:widowControl w:val="0"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jc w:val="center"/>
            </w:pPr>
          </w:p>
          <w:p w14:paraId="38ACF3F1" w14:textId="66A8B1B1" w:rsidR="004044F0" w:rsidRDefault="00A56C7B">
            <w:pPr>
              <w:widowControl w:val="0"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jc w:val="center"/>
            </w:pPr>
            <w:r>
              <w:t>«__» _________ 202</w:t>
            </w:r>
            <w:r w:rsidR="00311B23">
              <w:t>5</w:t>
            </w:r>
            <w:r>
              <w:t xml:space="preserve"> г.</w:t>
            </w:r>
          </w:p>
        </w:tc>
        <w:tc>
          <w:tcPr>
            <w:tcW w:w="2114" w:type="dxa"/>
            <w:tcBorders>
              <w:bottom w:val="single" w:sz="4" w:space="0" w:color="000000"/>
            </w:tcBorders>
          </w:tcPr>
          <w:p w14:paraId="5E1731F3" w14:textId="77777777" w:rsidR="004044F0" w:rsidRDefault="004044F0">
            <w:pPr>
              <w:widowControl w:val="0"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jc w:val="center"/>
            </w:pPr>
          </w:p>
          <w:p w14:paraId="3AE42978" w14:textId="77777777" w:rsidR="004044F0" w:rsidRDefault="004044F0">
            <w:pPr>
              <w:widowControl w:val="0"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jc w:val="center"/>
            </w:pPr>
          </w:p>
          <w:p w14:paraId="5E17B38A" w14:textId="77777777" w:rsidR="004044F0" w:rsidRDefault="004044F0">
            <w:pPr>
              <w:widowControl w:val="0"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jc w:val="center"/>
            </w:pPr>
          </w:p>
        </w:tc>
        <w:tc>
          <w:tcPr>
            <w:tcW w:w="181" w:type="dxa"/>
          </w:tcPr>
          <w:p w14:paraId="4E4F91E5" w14:textId="77777777" w:rsidR="004044F0" w:rsidRDefault="004044F0">
            <w:pPr>
              <w:widowControl w:val="0"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rPr>
                <w:highlight w:val="yellow"/>
              </w:rPr>
            </w:pPr>
          </w:p>
          <w:p w14:paraId="5D9CD315" w14:textId="77777777" w:rsidR="004044F0" w:rsidRDefault="004044F0">
            <w:pPr>
              <w:widowControl w:val="0"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rPr>
                <w:highlight w:val="yellow"/>
              </w:rPr>
            </w:pPr>
          </w:p>
          <w:p w14:paraId="645AC51D" w14:textId="77777777" w:rsidR="004044F0" w:rsidRDefault="004044F0">
            <w:pPr>
              <w:widowControl w:val="0"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jc w:val="center"/>
              <w:rPr>
                <w:highlight w:val="yellow"/>
              </w:rPr>
            </w:pPr>
          </w:p>
        </w:tc>
        <w:tc>
          <w:tcPr>
            <w:tcW w:w="2117" w:type="dxa"/>
            <w:tcBorders>
              <w:bottom w:val="single" w:sz="4" w:space="0" w:color="000000"/>
            </w:tcBorders>
          </w:tcPr>
          <w:p w14:paraId="0948C660" w14:textId="77777777" w:rsidR="004044F0" w:rsidRDefault="004044F0">
            <w:pPr>
              <w:widowControl w:val="0"/>
            </w:pPr>
          </w:p>
          <w:p w14:paraId="47EF0660" w14:textId="77777777" w:rsidR="004044F0" w:rsidRDefault="004044F0">
            <w:pPr>
              <w:widowControl w:val="0"/>
            </w:pPr>
          </w:p>
          <w:p w14:paraId="37D45EE0" w14:textId="77777777" w:rsidR="004044F0" w:rsidRDefault="00A56C7B">
            <w:pPr>
              <w:widowControl w:val="0"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jc w:val="center"/>
            </w:pPr>
            <w:r>
              <w:t>Е.В. Самохина</w:t>
            </w:r>
          </w:p>
        </w:tc>
        <w:tc>
          <w:tcPr>
            <w:tcW w:w="100" w:type="dxa"/>
          </w:tcPr>
          <w:p w14:paraId="69489495" w14:textId="77777777" w:rsidR="004044F0" w:rsidRDefault="004044F0">
            <w:pPr>
              <w:widowControl w:val="0"/>
            </w:pPr>
          </w:p>
        </w:tc>
      </w:tr>
      <w:tr w:rsidR="004044F0" w14:paraId="240EFC4B" w14:textId="77777777">
        <w:trPr>
          <w:cantSplit/>
          <w:trHeight w:val="212"/>
        </w:trPr>
        <w:tc>
          <w:tcPr>
            <w:tcW w:w="2255" w:type="dxa"/>
            <w:vMerge/>
          </w:tcPr>
          <w:p w14:paraId="606DC923" w14:textId="77777777" w:rsidR="004044F0" w:rsidRDefault="004044F0">
            <w:pPr>
              <w:widowControl w:val="0"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</w:pPr>
          </w:p>
        </w:tc>
        <w:tc>
          <w:tcPr>
            <w:tcW w:w="2399" w:type="dxa"/>
            <w:gridSpan w:val="2"/>
            <w:vMerge/>
          </w:tcPr>
          <w:p w14:paraId="6ECA22CC" w14:textId="77777777" w:rsidR="004044F0" w:rsidRDefault="004044F0">
            <w:pPr>
              <w:widowControl w:val="0"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jc w:val="center"/>
            </w:pPr>
          </w:p>
        </w:tc>
        <w:tc>
          <w:tcPr>
            <w:tcW w:w="2114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14:paraId="5BA5D934" w14:textId="77777777" w:rsidR="004044F0" w:rsidRDefault="00A56C7B">
            <w:pPr>
              <w:widowControl w:val="0"/>
              <w:jc w:val="center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(подпись руководителя)</w:t>
            </w:r>
          </w:p>
          <w:p w14:paraId="048A8BB7" w14:textId="77777777" w:rsidR="004044F0" w:rsidRDefault="004044F0">
            <w:pPr>
              <w:widowControl w:val="0"/>
              <w:jc w:val="center"/>
            </w:pPr>
          </w:p>
          <w:p w14:paraId="521EAD91" w14:textId="77777777" w:rsidR="004044F0" w:rsidRDefault="004044F0">
            <w:pPr>
              <w:widowControl w:val="0"/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81" w:type="dxa"/>
          </w:tcPr>
          <w:p w14:paraId="7DF57574" w14:textId="77777777" w:rsidR="004044F0" w:rsidRDefault="004044F0">
            <w:pPr>
              <w:widowControl w:val="0"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rPr>
                <w:i/>
                <w:sz w:val="20"/>
                <w:szCs w:val="20"/>
                <w:highlight w:val="yellow"/>
              </w:rPr>
            </w:pPr>
          </w:p>
        </w:tc>
        <w:tc>
          <w:tcPr>
            <w:tcW w:w="2117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14:paraId="4CA7E4EA" w14:textId="77777777" w:rsidR="004044F0" w:rsidRDefault="00A56C7B">
            <w:pPr>
              <w:widowControl w:val="0"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jc w:val="center"/>
              <w:rPr>
                <w:i/>
                <w:sz w:val="20"/>
                <w:szCs w:val="20"/>
                <w:highlight w:val="yellow"/>
              </w:rPr>
            </w:pPr>
            <w:r>
              <w:rPr>
                <w:i/>
                <w:sz w:val="20"/>
                <w:szCs w:val="20"/>
              </w:rPr>
              <w:t>(</w:t>
            </w:r>
            <w:bookmarkStart w:id="10" w:name="OLE_LINK6"/>
            <w:bookmarkStart w:id="11" w:name="OLE_LINK5"/>
            <w:r>
              <w:rPr>
                <w:i/>
                <w:sz w:val="20"/>
                <w:szCs w:val="20"/>
              </w:rPr>
              <w:t>Ф.И.О. руководителя</w:t>
            </w:r>
            <w:bookmarkEnd w:id="10"/>
            <w:bookmarkEnd w:id="11"/>
            <w:r>
              <w:rPr>
                <w:i/>
                <w:sz w:val="20"/>
                <w:szCs w:val="20"/>
              </w:rPr>
              <w:t>)</w:t>
            </w:r>
          </w:p>
          <w:p w14:paraId="6005D5EC" w14:textId="77777777" w:rsidR="004044F0" w:rsidRDefault="004044F0">
            <w:pPr>
              <w:widowControl w:val="0"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jc w:val="center"/>
              <w:rPr>
                <w:highlight w:val="yellow"/>
              </w:rPr>
            </w:pPr>
          </w:p>
          <w:p w14:paraId="5AECB4AC" w14:textId="6FD96B5F" w:rsidR="004044F0" w:rsidRPr="008213B0" w:rsidRDefault="002E6E09">
            <w:pPr>
              <w:widowControl w:val="0"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jc w:val="center"/>
              <w:rPr>
                <w:color w:val="FF0000"/>
              </w:rPr>
            </w:pPr>
            <w:r w:rsidRPr="002E6E09">
              <w:t>Пономарев Глеб Кириллович</w:t>
            </w:r>
          </w:p>
        </w:tc>
        <w:tc>
          <w:tcPr>
            <w:tcW w:w="100" w:type="dxa"/>
          </w:tcPr>
          <w:p w14:paraId="45DC0094" w14:textId="77777777" w:rsidR="004044F0" w:rsidRDefault="004044F0">
            <w:pPr>
              <w:widowControl w:val="0"/>
            </w:pPr>
          </w:p>
        </w:tc>
      </w:tr>
      <w:tr w:rsidR="004044F0" w14:paraId="01F8B1FB" w14:textId="77777777">
        <w:trPr>
          <w:cantSplit/>
          <w:trHeight w:val="212"/>
        </w:trPr>
        <w:tc>
          <w:tcPr>
            <w:tcW w:w="2255" w:type="dxa"/>
            <w:vMerge w:val="restart"/>
          </w:tcPr>
          <w:p w14:paraId="6DF18A82" w14:textId="77777777" w:rsidR="004044F0" w:rsidRDefault="00A56C7B">
            <w:pPr>
              <w:widowControl w:val="0"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</w:pPr>
            <w:r>
              <w:t>Задание на курсовую</w:t>
            </w:r>
          </w:p>
          <w:p w14:paraId="665B7F15" w14:textId="77777777" w:rsidR="004044F0" w:rsidRDefault="00A56C7B">
            <w:pPr>
              <w:widowControl w:val="0"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</w:pPr>
            <w:r>
              <w:t>работу получил</w:t>
            </w:r>
          </w:p>
        </w:tc>
        <w:tc>
          <w:tcPr>
            <w:tcW w:w="2399" w:type="dxa"/>
            <w:gridSpan w:val="2"/>
            <w:vMerge w:val="restart"/>
          </w:tcPr>
          <w:p w14:paraId="5F272B28" w14:textId="77777777" w:rsidR="004044F0" w:rsidRDefault="004044F0">
            <w:pPr>
              <w:widowControl w:val="0"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jc w:val="center"/>
            </w:pPr>
          </w:p>
          <w:p w14:paraId="7CAF9843" w14:textId="0A5D4F17" w:rsidR="004044F0" w:rsidRDefault="00A56C7B">
            <w:pPr>
              <w:widowControl w:val="0"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jc w:val="center"/>
            </w:pPr>
            <w:r>
              <w:t>«__» _________ 202</w:t>
            </w:r>
            <w:r w:rsidR="00311B23">
              <w:t>5</w:t>
            </w:r>
            <w:r>
              <w:t xml:space="preserve"> г.</w:t>
            </w:r>
          </w:p>
        </w:tc>
        <w:tc>
          <w:tcPr>
            <w:tcW w:w="2114" w:type="dxa"/>
            <w:vMerge/>
            <w:tcBorders>
              <w:bottom w:val="single" w:sz="4" w:space="0" w:color="000000"/>
            </w:tcBorders>
          </w:tcPr>
          <w:p w14:paraId="77713068" w14:textId="77777777" w:rsidR="004044F0" w:rsidRDefault="004044F0">
            <w:pPr>
              <w:widowControl w:val="0"/>
              <w:jc w:val="center"/>
            </w:pPr>
          </w:p>
        </w:tc>
        <w:tc>
          <w:tcPr>
            <w:tcW w:w="181" w:type="dxa"/>
          </w:tcPr>
          <w:p w14:paraId="4C5AFF8A" w14:textId="77777777" w:rsidR="004044F0" w:rsidRDefault="004044F0">
            <w:pPr>
              <w:widowControl w:val="0"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rPr>
                <w:i/>
                <w:highlight w:val="yellow"/>
              </w:rPr>
            </w:pPr>
          </w:p>
        </w:tc>
        <w:tc>
          <w:tcPr>
            <w:tcW w:w="2117" w:type="dxa"/>
            <w:vMerge/>
            <w:tcBorders>
              <w:bottom w:val="single" w:sz="4" w:space="0" w:color="000000"/>
            </w:tcBorders>
          </w:tcPr>
          <w:p w14:paraId="5A0A316A" w14:textId="77777777" w:rsidR="004044F0" w:rsidRDefault="004044F0">
            <w:pPr>
              <w:widowControl w:val="0"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jc w:val="center"/>
              <w:rPr>
                <w:i/>
              </w:rPr>
            </w:pPr>
          </w:p>
        </w:tc>
        <w:tc>
          <w:tcPr>
            <w:tcW w:w="100" w:type="dxa"/>
          </w:tcPr>
          <w:p w14:paraId="54169902" w14:textId="77777777" w:rsidR="004044F0" w:rsidRDefault="004044F0">
            <w:pPr>
              <w:widowControl w:val="0"/>
            </w:pPr>
          </w:p>
        </w:tc>
      </w:tr>
      <w:tr w:rsidR="004044F0" w14:paraId="0E51F336" w14:textId="77777777">
        <w:trPr>
          <w:cantSplit/>
          <w:trHeight w:val="212"/>
        </w:trPr>
        <w:tc>
          <w:tcPr>
            <w:tcW w:w="2255" w:type="dxa"/>
            <w:vMerge/>
          </w:tcPr>
          <w:p w14:paraId="3CD08BE7" w14:textId="77777777" w:rsidR="004044F0" w:rsidRDefault="004044F0">
            <w:pPr>
              <w:widowControl w:val="0"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ind w:firstLine="142"/>
            </w:pPr>
          </w:p>
        </w:tc>
        <w:tc>
          <w:tcPr>
            <w:tcW w:w="2399" w:type="dxa"/>
            <w:gridSpan w:val="2"/>
            <w:vMerge/>
          </w:tcPr>
          <w:p w14:paraId="2793ECB9" w14:textId="77777777" w:rsidR="004044F0" w:rsidRDefault="004044F0">
            <w:pPr>
              <w:widowControl w:val="0"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jc w:val="center"/>
            </w:pPr>
          </w:p>
        </w:tc>
        <w:tc>
          <w:tcPr>
            <w:tcW w:w="2114" w:type="dxa"/>
            <w:tcBorders>
              <w:top w:val="single" w:sz="4" w:space="0" w:color="000000"/>
            </w:tcBorders>
          </w:tcPr>
          <w:p w14:paraId="70ED2A7A" w14:textId="77777777" w:rsidR="004044F0" w:rsidRDefault="00A56C7B">
            <w:pPr>
              <w:widowControl w:val="0"/>
              <w:jc w:val="center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(подпись студента)</w:t>
            </w:r>
          </w:p>
        </w:tc>
        <w:tc>
          <w:tcPr>
            <w:tcW w:w="181" w:type="dxa"/>
          </w:tcPr>
          <w:p w14:paraId="55839024" w14:textId="77777777" w:rsidR="004044F0" w:rsidRDefault="004044F0">
            <w:pPr>
              <w:widowControl w:val="0"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rPr>
                <w:i/>
                <w:sz w:val="20"/>
                <w:szCs w:val="20"/>
                <w:highlight w:val="yellow"/>
              </w:rPr>
            </w:pPr>
          </w:p>
        </w:tc>
        <w:tc>
          <w:tcPr>
            <w:tcW w:w="2117" w:type="dxa"/>
            <w:tcBorders>
              <w:top w:val="single" w:sz="4" w:space="0" w:color="000000"/>
            </w:tcBorders>
          </w:tcPr>
          <w:p w14:paraId="333D9ECE" w14:textId="77777777" w:rsidR="004044F0" w:rsidRDefault="00A56C7B">
            <w:pPr>
              <w:widowControl w:val="0"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jc w:val="center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(Ф.И.О. студента)</w:t>
            </w:r>
          </w:p>
        </w:tc>
        <w:tc>
          <w:tcPr>
            <w:tcW w:w="100" w:type="dxa"/>
          </w:tcPr>
          <w:p w14:paraId="5E0203A0" w14:textId="77777777" w:rsidR="004044F0" w:rsidRDefault="004044F0">
            <w:pPr>
              <w:widowControl w:val="0"/>
            </w:pPr>
          </w:p>
        </w:tc>
      </w:tr>
    </w:tbl>
    <w:p w14:paraId="78EC092C" w14:textId="77777777" w:rsidR="004044F0" w:rsidRDefault="004044F0">
      <w:pPr>
        <w:shd w:val="clear" w:color="auto" w:fill="FFFFFF"/>
        <w:rPr>
          <w:b/>
          <w:sz w:val="2"/>
          <w:szCs w:val="2"/>
        </w:rPr>
      </w:pPr>
    </w:p>
    <w:p w14:paraId="1228E3C9" w14:textId="77777777" w:rsidR="004044F0" w:rsidRDefault="004044F0">
      <w:pPr>
        <w:shd w:val="clear" w:color="auto" w:fill="FFFFFF"/>
        <w:rPr>
          <w:b/>
          <w:sz w:val="2"/>
          <w:szCs w:val="2"/>
        </w:rPr>
      </w:pPr>
    </w:p>
    <w:p w14:paraId="6D458B8F" w14:textId="77777777" w:rsidR="004044F0" w:rsidRDefault="004044F0">
      <w:pPr>
        <w:shd w:val="clear" w:color="auto" w:fill="FFFFFF"/>
        <w:rPr>
          <w:b/>
          <w:sz w:val="2"/>
          <w:szCs w:val="2"/>
        </w:rPr>
        <w:sectPr w:rsidR="004044F0">
          <w:pgSz w:w="11906" w:h="16838"/>
          <w:pgMar w:top="1134" w:right="850" w:bottom="1134" w:left="1701" w:header="0" w:footer="0" w:gutter="0"/>
          <w:cols w:space="720"/>
          <w:formProt w:val="0"/>
          <w:docGrid w:linePitch="360"/>
        </w:sectPr>
      </w:pPr>
    </w:p>
    <w:p w14:paraId="2007D195" w14:textId="77777777" w:rsidR="004044F0" w:rsidRDefault="004044F0">
      <w:pPr>
        <w:widowControl w:val="0"/>
        <w:suppressAutoHyphens w:val="0"/>
        <w:autoSpaceDE w:val="0"/>
        <w:autoSpaceDN w:val="0"/>
        <w:rPr>
          <w:sz w:val="32"/>
          <w:szCs w:val="30"/>
          <w:lang w:eastAsia="en-US"/>
        </w:rPr>
      </w:pPr>
    </w:p>
    <w:p w14:paraId="66FFF281" w14:textId="77777777" w:rsidR="004044F0" w:rsidRDefault="004044F0">
      <w:pPr>
        <w:widowControl w:val="0"/>
        <w:suppressAutoHyphens w:val="0"/>
        <w:autoSpaceDE w:val="0"/>
        <w:autoSpaceDN w:val="0"/>
        <w:spacing w:before="8"/>
        <w:rPr>
          <w:sz w:val="25"/>
          <w:szCs w:val="30"/>
          <w:lang w:eastAsia="en-US"/>
        </w:rPr>
      </w:pPr>
    </w:p>
    <w:p w14:paraId="0407339B" w14:textId="77777777" w:rsidR="004044F0" w:rsidRDefault="00A56C7B">
      <w:pPr>
        <w:widowControl w:val="0"/>
        <w:suppressAutoHyphens w:val="0"/>
        <w:autoSpaceDE w:val="0"/>
        <w:autoSpaceDN w:val="0"/>
        <w:spacing w:line="360" w:lineRule="auto"/>
        <w:ind w:left="115"/>
        <w:rPr>
          <w:sz w:val="30"/>
          <w:szCs w:val="30"/>
          <w:lang w:eastAsia="en-US"/>
        </w:rPr>
      </w:pPr>
      <w:r>
        <w:rPr>
          <w:sz w:val="30"/>
          <w:szCs w:val="30"/>
          <w:lang w:eastAsia="en-US"/>
        </w:rPr>
        <w:t>Задание</w:t>
      </w:r>
      <w:r>
        <w:rPr>
          <w:spacing w:val="-19"/>
          <w:sz w:val="30"/>
          <w:szCs w:val="30"/>
          <w:lang w:eastAsia="en-US"/>
        </w:rPr>
        <w:t xml:space="preserve"> </w:t>
      </w:r>
      <w:r>
        <w:rPr>
          <w:sz w:val="30"/>
          <w:szCs w:val="30"/>
          <w:lang w:eastAsia="en-US"/>
        </w:rPr>
        <w:t>на</w:t>
      </w:r>
      <w:r>
        <w:rPr>
          <w:spacing w:val="-19"/>
          <w:sz w:val="30"/>
          <w:szCs w:val="30"/>
          <w:lang w:eastAsia="en-US"/>
        </w:rPr>
        <w:t xml:space="preserve"> </w:t>
      </w:r>
      <w:r>
        <w:rPr>
          <w:sz w:val="30"/>
          <w:szCs w:val="30"/>
          <w:lang w:eastAsia="en-US"/>
        </w:rPr>
        <w:t>курсовую Актуальность темы</w:t>
      </w:r>
    </w:p>
    <w:p w14:paraId="235374A3" w14:textId="2F8F8746" w:rsidR="004044F0" w:rsidRDefault="00A56C7B" w:rsidP="002A18CA">
      <w:pPr>
        <w:widowControl w:val="0"/>
        <w:suppressAutoHyphens w:val="0"/>
        <w:autoSpaceDE w:val="0"/>
        <w:autoSpaceDN w:val="0"/>
        <w:spacing w:before="63"/>
        <w:outlineLvl w:val="0"/>
        <w:rPr>
          <w:b/>
          <w:bCs/>
          <w:sz w:val="32"/>
          <w:szCs w:val="32"/>
          <w:lang w:eastAsia="en-US"/>
        </w:rPr>
      </w:pPr>
      <w:r>
        <w:rPr>
          <w:b/>
          <w:bCs/>
          <w:spacing w:val="-2"/>
          <w:sz w:val="32"/>
          <w:szCs w:val="32"/>
          <w:lang w:eastAsia="en-US"/>
        </w:rPr>
        <w:t>Оглавление</w:t>
      </w:r>
    </w:p>
    <w:p w14:paraId="53AE54F3" w14:textId="77777777" w:rsidR="004044F0" w:rsidRDefault="00A56C7B">
      <w:pPr>
        <w:widowControl w:val="0"/>
        <w:suppressAutoHyphens w:val="0"/>
        <w:autoSpaceDE w:val="0"/>
        <w:autoSpaceDN w:val="0"/>
        <w:spacing w:before="211"/>
        <w:ind w:left="5400"/>
        <w:rPr>
          <w:sz w:val="30"/>
          <w:szCs w:val="30"/>
          <w:lang w:eastAsia="en-US"/>
        </w:rPr>
      </w:pPr>
      <w:r>
        <w:rPr>
          <w:sz w:val="30"/>
          <w:szCs w:val="30"/>
          <w:lang w:eastAsia="en-US"/>
        </w:rPr>
        <w:t>2</w:t>
      </w:r>
    </w:p>
    <w:p w14:paraId="61FDCFE8" w14:textId="77777777" w:rsidR="004044F0" w:rsidRDefault="00A56C7B">
      <w:pPr>
        <w:widowControl w:val="0"/>
        <w:suppressAutoHyphens w:val="0"/>
        <w:autoSpaceDE w:val="0"/>
        <w:autoSpaceDN w:val="0"/>
        <w:spacing w:before="171"/>
        <w:ind w:left="5400"/>
        <w:rPr>
          <w:sz w:val="30"/>
          <w:szCs w:val="30"/>
          <w:lang w:eastAsia="en-US"/>
        </w:rPr>
      </w:pPr>
      <w:r>
        <w:rPr>
          <w:sz w:val="30"/>
          <w:szCs w:val="30"/>
          <w:lang w:eastAsia="en-US"/>
        </w:rPr>
        <w:t>3</w:t>
      </w:r>
    </w:p>
    <w:p w14:paraId="611DEB1E" w14:textId="77777777" w:rsidR="004044F0" w:rsidRDefault="004044F0">
      <w:pPr>
        <w:widowControl w:val="0"/>
        <w:suppressAutoHyphens w:val="0"/>
        <w:autoSpaceDE w:val="0"/>
        <w:autoSpaceDN w:val="0"/>
        <w:rPr>
          <w:sz w:val="22"/>
          <w:szCs w:val="22"/>
          <w:lang w:eastAsia="en-US"/>
        </w:rPr>
        <w:sectPr w:rsidR="004044F0">
          <w:footerReference w:type="default" r:id="rId10"/>
          <w:type w:val="continuous"/>
          <w:pgSz w:w="11910" w:h="16840"/>
          <w:pgMar w:top="1040" w:right="1020" w:bottom="1400" w:left="1000" w:header="0" w:footer="1210" w:gutter="0"/>
          <w:pgNumType w:start="1"/>
          <w:cols w:num="2" w:space="720" w:equalWidth="0">
            <w:col w:w="2867" w:space="1103"/>
            <w:col w:w="5920"/>
          </w:cols>
        </w:sectPr>
      </w:pPr>
    </w:p>
    <w:p w14:paraId="53D1D70E" w14:textId="77777777" w:rsidR="004044F0" w:rsidRDefault="00A56C7B">
      <w:pPr>
        <w:widowControl w:val="0"/>
        <w:tabs>
          <w:tab w:val="right" w:pos="9519"/>
        </w:tabs>
        <w:suppressAutoHyphens w:val="0"/>
        <w:autoSpaceDE w:val="0"/>
        <w:autoSpaceDN w:val="0"/>
        <w:spacing w:line="407" w:lineRule="exact"/>
        <w:ind w:left="115"/>
        <w:rPr>
          <w:sz w:val="30"/>
          <w:szCs w:val="30"/>
          <w:lang w:eastAsia="en-US"/>
        </w:rPr>
      </w:pPr>
      <w:r>
        <w:rPr>
          <w:sz w:val="30"/>
          <w:szCs w:val="30"/>
          <w:lang w:eastAsia="en-US"/>
        </w:rPr>
        <w:t>Алгоритм</w:t>
      </w:r>
      <w:r>
        <w:rPr>
          <w:spacing w:val="-5"/>
          <w:sz w:val="30"/>
          <w:szCs w:val="30"/>
          <w:lang w:eastAsia="en-US"/>
        </w:rPr>
        <w:t xml:space="preserve"> </w:t>
      </w:r>
      <w:r>
        <w:rPr>
          <w:sz w:val="30"/>
          <w:szCs w:val="30"/>
          <w:lang w:eastAsia="en-US"/>
        </w:rPr>
        <w:t>работы</w:t>
      </w:r>
      <w:r>
        <w:rPr>
          <w:spacing w:val="-4"/>
          <w:sz w:val="30"/>
          <w:szCs w:val="30"/>
          <w:lang w:eastAsia="en-US"/>
        </w:rPr>
        <w:t xml:space="preserve"> </w:t>
      </w:r>
      <w:proofErr w:type="spellStart"/>
      <w:r>
        <w:rPr>
          <w:sz w:val="30"/>
          <w:szCs w:val="30"/>
          <w:lang w:eastAsia="en-US"/>
        </w:rPr>
        <w:t>Android</w:t>
      </w:r>
      <w:proofErr w:type="spellEnd"/>
      <w:r>
        <w:rPr>
          <w:sz w:val="30"/>
          <w:szCs w:val="30"/>
          <w:lang w:eastAsia="en-US"/>
        </w:rPr>
        <w:t>-</w:t>
      </w:r>
      <w:r>
        <w:rPr>
          <w:spacing w:val="-2"/>
          <w:sz w:val="30"/>
          <w:szCs w:val="30"/>
          <w:lang w:eastAsia="en-US"/>
        </w:rPr>
        <w:t>приложения</w:t>
      </w:r>
      <w:r>
        <w:rPr>
          <w:sz w:val="30"/>
          <w:szCs w:val="30"/>
          <w:lang w:eastAsia="en-US"/>
        </w:rPr>
        <w:tab/>
      </w:r>
      <w:r>
        <w:rPr>
          <w:spacing w:val="-12"/>
          <w:position w:val="8"/>
          <w:sz w:val="30"/>
          <w:szCs w:val="30"/>
          <w:lang w:eastAsia="en-US"/>
        </w:rPr>
        <w:t>4</w:t>
      </w:r>
    </w:p>
    <w:p w14:paraId="34342946" w14:textId="56E2A75E" w:rsidR="004044F0" w:rsidRPr="00EC3D92" w:rsidRDefault="00A56C7B">
      <w:pPr>
        <w:widowControl w:val="0"/>
        <w:tabs>
          <w:tab w:val="right" w:pos="9669"/>
        </w:tabs>
        <w:suppressAutoHyphens w:val="0"/>
        <w:autoSpaceDE w:val="0"/>
        <w:autoSpaceDN w:val="0"/>
        <w:spacing w:before="89"/>
        <w:ind w:left="115"/>
        <w:rPr>
          <w:sz w:val="30"/>
          <w:szCs w:val="30"/>
          <w:lang w:eastAsia="en-US"/>
        </w:rPr>
      </w:pPr>
      <w:r>
        <w:rPr>
          <w:sz w:val="30"/>
          <w:szCs w:val="30"/>
          <w:lang w:eastAsia="en-US"/>
        </w:rPr>
        <w:t>Модификация</w:t>
      </w:r>
      <w:r>
        <w:rPr>
          <w:spacing w:val="-3"/>
          <w:sz w:val="30"/>
          <w:szCs w:val="30"/>
          <w:lang w:eastAsia="en-US"/>
        </w:rPr>
        <w:t xml:space="preserve"> </w:t>
      </w:r>
      <w:r>
        <w:rPr>
          <w:sz w:val="30"/>
          <w:szCs w:val="30"/>
          <w:lang w:eastAsia="en-US"/>
        </w:rPr>
        <w:t>и</w:t>
      </w:r>
      <w:r>
        <w:rPr>
          <w:spacing w:val="-5"/>
          <w:sz w:val="30"/>
          <w:szCs w:val="30"/>
          <w:lang w:eastAsia="en-US"/>
        </w:rPr>
        <w:t xml:space="preserve"> </w:t>
      </w:r>
      <w:r>
        <w:rPr>
          <w:sz w:val="30"/>
          <w:szCs w:val="30"/>
          <w:lang w:eastAsia="en-US"/>
        </w:rPr>
        <w:t>обновление</w:t>
      </w:r>
      <w:r>
        <w:rPr>
          <w:spacing w:val="-3"/>
          <w:sz w:val="30"/>
          <w:szCs w:val="30"/>
          <w:lang w:eastAsia="en-US"/>
        </w:rPr>
        <w:t xml:space="preserve"> </w:t>
      </w:r>
      <w:r>
        <w:rPr>
          <w:spacing w:val="-2"/>
          <w:sz w:val="30"/>
          <w:szCs w:val="30"/>
          <w:lang w:eastAsia="en-US"/>
        </w:rPr>
        <w:t>приложения</w:t>
      </w:r>
      <w:r>
        <w:rPr>
          <w:sz w:val="30"/>
          <w:szCs w:val="30"/>
          <w:lang w:eastAsia="en-US"/>
        </w:rPr>
        <w:tab/>
      </w:r>
      <w:r>
        <w:rPr>
          <w:spacing w:val="-5"/>
          <w:position w:val="14"/>
          <w:sz w:val="30"/>
          <w:szCs w:val="30"/>
          <w:lang w:eastAsia="en-US"/>
        </w:rPr>
        <w:t>1</w:t>
      </w:r>
      <w:r w:rsidR="00F570B6">
        <w:rPr>
          <w:spacing w:val="-5"/>
          <w:position w:val="14"/>
          <w:sz w:val="30"/>
          <w:szCs w:val="30"/>
          <w:lang w:eastAsia="en-US"/>
        </w:rPr>
        <w:t>6</w:t>
      </w:r>
    </w:p>
    <w:p w14:paraId="50203F91" w14:textId="77777777" w:rsidR="004044F0" w:rsidRDefault="004044F0">
      <w:pPr>
        <w:widowControl w:val="0"/>
        <w:suppressAutoHyphens w:val="0"/>
        <w:autoSpaceDE w:val="0"/>
        <w:autoSpaceDN w:val="0"/>
        <w:rPr>
          <w:sz w:val="22"/>
          <w:szCs w:val="22"/>
          <w:lang w:eastAsia="en-US"/>
        </w:rPr>
        <w:sectPr w:rsidR="004044F0">
          <w:type w:val="continuous"/>
          <w:pgSz w:w="11910" w:h="16840"/>
          <w:pgMar w:top="1040" w:right="1020" w:bottom="1400" w:left="1000" w:header="0" w:footer="1210" w:gutter="0"/>
          <w:cols w:space="720"/>
        </w:sectPr>
      </w:pPr>
    </w:p>
    <w:p w14:paraId="00336F0D" w14:textId="77777777" w:rsidR="004044F0" w:rsidRDefault="00A56C7B" w:rsidP="002A18CA">
      <w:pPr>
        <w:widowControl w:val="0"/>
        <w:suppressAutoHyphens w:val="0"/>
        <w:autoSpaceDE w:val="0"/>
        <w:autoSpaceDN w:val="0"/>
        <w:spacing w:before="63"/>
        <w:ind w:right="838"/>
        <w:jc w:val="center"/>
        <w:outlineLvl w:val="0"/>
        <w:rPr>
          <w:b/>
          <w:bCs/>
          <w:sz w:val="32"/>
          <w:szCs w:val="32"/>
          <w:lang w:eastAsia="en-US"/>
        </w:rPr>
      </w:pPr>
      <w:bookmarkStart w:id="12" w:name="Задание_на_курсовую_работу"/>
      <w:bookmarkEnd w:id="12"/>
      <w:r>
        <w:rPr>
          <w:b/>
          <w:bCs/>
          <w:sz w:val="32"/>
          <w:szCs w:val="32"/>
          <w:lang w:eastAsia="en-US"/>
        </w:rPr>
        <w:lastRenderedPageBreak/>
        <w:t>Задание</w:t>
      </w:r>
      <w:r>
        <w:rPr>
          <w:b/>
          <w:bCs/>
          <w:spacing w:val="-4"/>
          <w:sz w:val="32"/>
          <w:szCs w:val="32"/>
          <w:lang w:eastAsia="en-US"/>
        </w:rPr>
        <w:t xml:space="preserve"> </w:t>
      </w:r>
      <w:r>
        <w:rPr>
          <w:b/>
          <w:bCs/>
          <w:sz w:val="32"/>
          <w:szCs w:val="32"/>
          <w:lang w:eastAsia="en-US"/>
        </w:rPr>
        <w:t>на</w:t>
      </w:r>
      <w:r>
        <w:rPr>
          <w:b/>
          <w:bCs/>
          <w:spacing w:val="-2"/>
          <w:sz w:val="32"/>
          <w:szCs w:val="32"/>
          <w:lang w:eastAsia="en-US"/>
        </w:rPr>
        <w:t xml:space="preserve"> </w:t>
      </w:r>
      <w:r>
        <w:rPr>
          <w:b/>
          <w:bCs/>
          <w:sz w:val="32"/>
          <w:szCs w:val="32"/>
          <w:lang w:eastAsia="en-US"/>
        </w:rPr>
        <w:t>курсовую</w:t>
      </w:r>
      <w:r>
        <w:rPr>
          <w:b/>
          <w:bCs/>
          <w:spacing w:val="-3"/>
          <w:sz w:val="32"/>
          <w:szCs w:val="32"/>
          <w:lang w:eastAsia="en-US"/>
        </w:rPr>
        <w:t xml:space="preserve"> </w:t>
      </w:r>
      <w:r>
        <w:rPr>
          <w:b/>
          <w:bCs/>
          <w:spacing w:val="-2"/>
          <w:sz w:val="32"/>
          <w:szCs w:val="32"/>
          <w:lang w:eastAsia="en-US"/>
        </w:rPr>
        <w:t>работу</w:t>
      </w:r>
    </w:p>
    <w:p w14:paraId="0B223747" w14:textId="77777777" w:rsidR="002203DF" w:rsidRDefault="00A56C7B" w:rsidP="00C27563">
      <w:pPr>
        <w:widowControl w:val="0"/>
        <w:suppressAutoHyphens w:val="0"/>
        <w:autoSpaceDE w:val="0"/>
        <w:autoSpaceDN w:val="0"/>
        <w:spacing w:before="121" w:line="360" w:lineRule="auto"/>
        <w:ind w:left="135"/>
        <w:jc w:val="both"/>
        <w:rPr>
          <w:bCs/>
          <w:sz w:val="28"/>
          <w:szCs w:val="22"/>
          <w:lang w:eastAsia="en-US"/>
        </w:rPr>
      </w:pPr>
      <w:r w:rsidRPr="00C27563">
        <w:rPr>
          <w:b/>
          <w:sz w:val="28"/>
          <w:szCs w:val="22"/>
          <w:lang w:eastAsia="en-US"/>
        </w:rPr>
        <w:t xml:space="preserve">Тема: </w:t>
      </w:r>
      <w:r w:rsidR="002203DF" w:rsidRPr="002203DF">
        <w:rPr>
          <w:bCs/>
          <w:sz w:val="28"/>
          <w:szCs w:val="22"/>
          <w:lang w:eastAsia="en-US"/>
        </w:rPr>
        <w:t>Java-викторина</w:t>
      </w:r>
    </w:p>
    <w:p w14:paraId="0FE119E0" w14:textId="2715AC88" w:rsidR="004044F0" w:rsidRDefault="00A56C7B" w:rsidP="00C27563">
      <w:pPr>
        <w:widowControl w:val="0"/>
        <w:suppressAutoHyphens w:val="0"/>
        <w:autoSpaceDE w:val="0"/>
        <w:autoSpaceDN w:val="0"/>
        <w:spacing w:before="121" w:line="360" w:lineRule="auto"/>
        <w:ind w:left="135"/>
        <w:jc w:val="both"/>
        <w:rPr>
          <w:spacing w:val="-3"/>
          <w:sz w:val="28"/>
          <w:szCs w:val="28"/>
          <w:lang w:eastAsia="en-US"/>
        </w:rPr>
      </w:pPr>
      <w:r w:rsidRPr="00C27563">
        <w:rPr>
          <w:b/>
          <w:bCs/>
          <w:sz w:val="28"/>
          <w:szCs w:val="28"/>
          <w:lang w:eastAsia="en-US"/>
        </w:rPr>
        <w:t>Вариант:</w:t>
      </w:r>
      <w:r w:rsidRPr="00C27563">
        <w:rPr>
          <w:b/>
          <w:bCs/>
          <w:spacing w:val="-3"/>
          <w:sz w:val="28"/>
          <w:szCs w:val="28"/>
          <w:lang w:eastAsia="en-US"/>
        </w:rPr>
        <w:t xml:space="preserve"> </w:t>
      </w:r>
      <w:r w:rsidR="002203DF" w:rsidRPr="002203DF">
        <w:rPr>
          <w:spacing w:val="-3"/>
          <w:sz w:val="28"/>
          <w:szCs w:val="28"/>
          <w:lang w:eastAsia="en-US"/>
        </w:rPr>
        <w:t>1</w:t>
      </w:r>
      <w:r w:rsidR="002E6E09">
        <w:rPr>
          <w:spacing w:val="-3"/>
          <w:sz w:val="28"/>
          <w:szCs w:val="28"/>
          <w:lang w:eastAsia="en-US"/>
        </w:rPr>
        <w:t>78</w:t>
      </w:r>
    </w:p>
    <w:p w14:paraId="49AA58A7" w14:textId="515659EC" w:rsidR="004044F0" w:rsidRPr="00C27563" w:rsidRDefault="00A56C7B" w:rsidP="00C27563">
      <w:pPr>
        <w:widowControl w:val="0"/>
        <w:suppressAutoHyphens w:val="0"/>
        <w:autoSpaceDE w:val="0"/>
        <w:autoSpaceDN w:val="0"/>
        <w:spacing w:before="173" w:line="360" w:lineRule="auto"/>
        <w:ind w:left="135"/>
        <w:jc w:val="both"/>
        <w:rPr>
          <w:sz w:val="28"/>
          <w:szCs w:val="22"/>
          <w:lang w:eastAsia="en-US"/>
        </w:rPr>
      </w:pPr>
      <w:r w:rsidRPr="00C27563">
        <w:rPr>
          <w:b/>
          <w:sz w:val="28"/>
          <w:szCs w:val="28"/>
          <w:lang w:eastAsia="en-US"/>
        </w:rPr>
        <w:t>Задание</w:t>
      </w:r>
      <w:proofErr w:type="gramStart"/>
      <w:r w:rsidRPr="00C27563">
        <w:rPr>
          <w:b/>
          <w:sz w:val="28"/>
          <w:szCs w:val="28"/>
          <w:lang w:eastAsia="en-US"/>
        </w:rPr>
        <w:t>:</w:t>
      </w:r>
      <w:r w:rsidR="002203DF" w:rsidRPr="002203DF">
        <w:rPr>
          <w:b/>
          <w:sz w:val="28"/>
          <w:szCs w:val="28"/>
          <w:lang w:eastAsia="en-US"/>
        </w:rPr>
        <w:t xml:space="preserve"> </w:t>
      </w:r>
      <w:r w:rsidR="002203DF" w:rsidRPr="002203DF">
        <w:rPr>
          <w:sz w:val="28"/>
          <w:szCs w:val="28"/>
          <w:lang w:eastAsia="en-US"/>
        </w:rPr>
        <w:t>Необходимо</w:t>
      </w:r>
      <w:proofErr w:type="gramEnd"/>
      <w:r w:rsidR="002203DF" w:rsidRPr="002203DF">
        <w:rPr>
          <w:sz w:val="28"/>
          <w:szCs w:val="28"/>
          <w:lang w:eastAsia="en-US"/>
        </w:rPr>
        <w:t xml:space="preserve"> разработать </w:t>
      </w:r>
      <w:proofErr w:type="spellStart"/>
      <w:r w:rsidR="002203DF" w:rsidRPr="002203DF">
        <w:rPr>
          <w:sz w:val="28"/>
          <w:szCs w:val="28"/>
          <w:lang w:eastAsia="en-US"/>
        </w:rPr>
        <w:t>Android</w:t>
      </w:r>
      <w:proofErr w:type="spellEnd"/>
      <w:r w:rsidR="002203DF" w:rsidRPr="002203DF">
        <w:rPr>
          <w:sz w:val="28"/>
          <w:szCs w:val="28"/>
          <w:lang w:eastAsia="en-US"/>
        </w:rPr>
        <w:t>-приложение для проведения викторины (тестирования) в игровой форме по теме программирования на Java. Основные функции приложения:</w:t>
      </w:r>
    </w:p>
    <w:p w14:paraId="1DF4524F" w14:textId="77777777" w:rsidR="002203DF" w:rsidRPr="002203DF" w:rsidRDefault="002203DF" w:rsidP="00C27563">
      <w:pPr>
        <w:widowControl w:val="0"/>
        <w:numPr>
          <w:ilvl w:val="0"/>
          <w:numId w:val="2"/>
        </w:numPr>
        <w:tabs>
          <w:tab w:val="left" w:pos="460"/>
        </w:tabs>
        <w:suppressAutoHyphens w:val="0"/>
        <w:autoSpaceDE w:val="0"/>
        <w:autoSpaceDN w:val="0"/>
        <w:spacing w:before="171" w:line="360" w:lineRule="auto"/>
        <w:ind w:hanging="325"/>
        <w:jc w:val="both"/>
        <w:rPr>
          <w:sz w:val="28"/>
          <w:szCs w:val="22"/>
          <w:lang w:eastAsia="en-US"/>
        </w:rPr>
      </w:pPr>
      <w:r w:rsidRPr="002203DF">
        <w:rPr>
          <w:bCs/>
          <w:sz w:val="28"/>
          <w:szCs w:val="28"/>
          <w:lang w:eastAsia="en-US"/>
        </w:rPr>
        <w:t xml:space="preserve">отображение вопросов с вариантами ответов по очереди; </w:t>
      </w:r>
    </w:p>
    <w:p w14:paraId="60BD9098" w14:textId="77777777" w:rsidR="002203DF" w:rsidRPr="002203DF" w:rsidRDefault="002203DF" w:rsidP="00C27563">
      <w:pPr>
        <w:widowControl w:val="0"/>
        <w:numPr>
          <w:ilvl w:val="0"/>
          <w:numId w:val="2"/>
        </w:numPr>
        <w:tabs>
          <w:tab w:val="left" w:pos="460"/>
        </w:tabs>
        <w:suppressAutoHyphens w:val="0"/>
        <w:autoSpaceDE w:val="0"/>
        <w:autoSpaceDN w:val="0"/>
        <w:spacing w:before="171" w:line="360" w:lineRule="auto"/>
        <w:ind w:hanging="325"/>
        <w:jc w:val="both"/>
        <w:rPr>
          <w:sz w:val="28"/>
          <w:szCs w:val="22"/>
          <w:lang w:eastAsia="en-US"/>
        </w:rPr>
      </w:pPr>
      <w:r w:rsidRPr="002203DF">
        <w:rPr>
          <w:bCs/>
          <w:sz w:val="28"/>
          <w:szCs w:val="28"/>
          <w:lang w:eastAsia="en-US"/>
        </w:rPr>
        <w:t xml:space="preserve">после завершения теста вывод на экран итоговых результатов; </w:t>
      </w:r>
    </w:p>
    <w:p w14:paraId="4801BBA9" w14:textId="77777777" w:rsidR="002203DF" w:rsidRPr="002203DF" w:rsidRDefault="002203DF" w:rsidP="002203DF">
      <w:pPr>
        <w:widowControl w:val="0"/>
        <w:numPr>
          <w:ilvl w:val="0"/>
          <w:numId w:val="2"/>
        </w:numPr>
        <w:suppressAutoHyphens w:val="0"/>
        <w:autoSpaceDE w:val="0"/>
        <w:autoSpaceDN w:val="0"/>
        <w:spacing w:before="171" w:line="360" w:lineRule="auto"/>
        <w:jc w:val="both"/>
        <w:outlineLvl w:val="1"/>
        <w:rPr>
          <w:b/>
          <w:bCs/>
          <w:sz w:val="28"/>
          <w:szCs w:val="28"/>
          <w:lang w:eastAsia="en-US"/>
        </w:rPr>
      </w:pPr>
      <w:r w:rsidRPr="002203DF">
        <w:rPr>
          <w:bCs/>
          <w:sz w:val="28"/>
          <w:szCs w:val="28"/>
          <w:lang w:eastAsia="en-US"/>
        </w:rPr>
        <w:t xml:space="preserve">возможность поделиться итоговыми результатами через другие приложения (почта, Telegram, </w:t>
      </w:r>
      <w:proofErr w:type="spellStart"/>
      <w:r w:rsidRPr="002203DF">
        <w:rPr>
          <w:bCs/>
          <w:sz w:val="28"/>
          <w:szCs w:val="28"/>
          <w:lang w:eastAsia="en-US"/>
        </w:rPr>
        <w:t>Whatsapp</w:t>
      </w:r>
      <w:proofErr w:type="spellEnd"/>
      <w:r w:rsidRPr="002203DF">
        <w:rPr>
          <w:bCs/>
          <w:sz w:val="28"/>
          <w:szCs w:val="28"/>
          <w:lang w:eastAsia="en-US"/>
        </w:rPr>
        <w:t xml:space="preserve"> и т.п.); </w:t>
      </w:r>
    </w:p>
    <w:p w14:paraId="760792BF" w14:textId="17842369" w:rsidR="002203DF" w:rsidRPr="002203DF" w:rsidRDefault="002203DF" w:rsidP="002203DF">
      <w:pPr>
        <w:widowControl w:val="0"/>
        <w:numPr>
          <w:ilvl w:val="0"/>
          <w:numId w:val="2"/>
        </w:numPr>
        <w:suppressAutoHyphens w:val="0"/>
        <w:autoSpaceDE w:val="0"/>
        <w:autoSpaceDN w:val="0"/>
        <w:spacing w:before="171" w:line="360" w:lineRule="auto"/>
        <w:jc w:val="both"/>
        <w:outlineLvl w:val="1"/>
        <w:rPr>
          <w:b/>
          <w:bCs/>
          <w:sz w:val="28"/>
          <w:szCs w:val="28"/>
          <w:lang w:eastAsia="en-US"/>
        </w:rPr>
      </w:pPr>
      <w:r w:rsidRPr="002203DF">
        <w:rPr>
          <w:bCs/>
          <w:sz w:val="28"/>
          <w:szCs w:val="28"/>
          <w:lang w:eastAsia="en-US"/>
        </w:rPr>
        <w:t>возможность пройти тестирование заново после завершения. Обязательные требования к приложению:</w:t>
      </w:r>
    </w:p>
    <w:p w14:paraId="7CC0E9C4" w14:textId="53B54459" w:rsidR="004044F0" w:rsidRPr="00C27563" w:rsidRDefault="00A56C7B" w:rsidP="002203DF">
      <w:pPr>
        <w:widowControl w:val="0"/>
        <w:suppressAutoHyphens w:val="0"/>
        <w:autoSpaceDE w:val="0"/>
        <w:autoSpaceDN w:val="0"/>
        <w:spacing w:before="171" w:line="360" w:lineRule="auto"/>
        <w:ind w:left="460"/>
        <w:jc w:val="both"/>
        <w:outlineLvl w:val="1"/>
        <w:rPr>
          <w:b/>
          <w:bCs/>
          <w:sz w:val="28"/>
          <w:szCs w:val="28"/>
          <w:lang w:eastAsia="en-US"/>
        </w:rPr>
      </w:pPr>
      <w:r w:rsidRPr="00C27563">
        <w:rPr>
          <w:b/>
          <w:bCs/>
          <w:sz w:val="28"/>
          <w:szCs w:val="28"/>
          <w:lang w:eastAsia="en-US"/>
        </w:rPr>
        <w:t>Обязательные</w:t>
      </w:r>
      <w:r w:rsidRPr="00C27563">
        <w:rPr>
          <w:b/>
          <w:bCs/>
          <w:spacing w:val="-5"/>
          <w:sz w:val="28"/>
          <w:szCs w:val="28"/>
          <w:lang w:eastAsia="en-US"/>
        </w:rPr>
        <w:t xml:space="preserve"> </w:t>
      </w:r>
      <w:r w:rsidRPr="00C27563">
        <w:rPr>
          <w:b/>
          <w:bCs/>
          <w:sz w:val="28"/>
          <w:szCs w:val="28"/>
          <w:lang w:eastAsia="en-US"/>
        </w:rPr>
        <w:t>требования</w:t>
      </w:r>
      <w:r w:rsidRPr="00C27563">
        <w:rPr>
          <w:b/>
          <w:bCs/>
          <w:spacing w:val="-3"/>
          <w:sz w:val="28"/>
          <w:szCs w:val="28"/>
          <w:lang w:eastAsia="en-US"/>
        </w:rPr>
        <w:t xml:space="preserve"> </w:t>
      </w:r>
      <w:r w:rsidRPr="00C27563">
        <w:rPr>
          <w:b/>
          <w:bCs/>
          <w:sz w:val="28"/>
          <w:szCs w:val="28"/>
          <w:lang w:eastAsia="en-US"/>
        </w:rPr>
        <w:t>к</w:t>
      </w:r>
      <w:r w:rsidRPr="00C27563">
        <w:rPr>
          <w:b/>
          <w:bCs/>
          <w:spacing w:val="-4"/>
          <w:sz w:val="28"/>
          <w:szCs w:val="28"/>
          <w:lang w:eastAsia="en-US"/>
        </w:rPr>
        <w:t xml:space="preserve"> </w:t>
      </w:r>
      <w:r w:rsidRPr="00C27563">
        <w:rPr>
          <w:b/>
          <w:bCs/>
          <w:spacing w:val="-2"/>
          <w:sz w:val="28"/>
          <w:szCs w:val="28"/>
          <w:lang w:eastAsia="en-US"/>
        </w:rPr>
        <w:t>приложению:</w:t>
      </w:r>
    </w:p>
    <w:p w14:paraId="73145F79" w14:textId="550E6913" w:rsidR="00E62A3D" w:rsidRPr="00C27563" w:rsidRDefault="009A5979" w:rsidP="00C27563">
      <w:pPr>
        <w:numPr>
          <w:ilvl w:val="0"/>
          <w:numId w:val="3"/>
        </w:numPr>
        <w:spacing w:line="360" w:lineRule="auto"/>
        <w:jc w:val="both"/>
        <w:rPr>
          <w:spacing w:val="-2"/>
          <w:sz w:val="28"/>
          <w:szCs w:val="20"/>
          <w:lang w:eastAsia="en-US"/>
        </w:rPr>
      </w:pPr>
      <w:r w:rsidRPr="00C27563">
        <w:rPr>
          <w:spacing w:val="-2"/>
          <w:sz w:val="28"/>
          <w:szCs w:val="20"/>
          <w:lang w:eastAsia="en-US"/>
        </w:rPr>
        <w:t xml:space="preserve"> </w:t>
      </w:r>
      <w:r w:rsidR="002203DF" w:rsidRPr="002203DF">
        <w:rPr>
          <w:bCs/>
          <w:sz w:val="28"/>
          <w:szCs w:val="28"/>
          <w:lang w:eastAsia="en-US"/>
        </w:rPr>
        <w:t>в приложении должно быть минимум 20 вопросов;</w:t>
      </w:r>
    </w:p>
    <w:p w14:paraId="446FFAFA" w14:textId="77777777" w:rsidR="002203DF" w:rsidRPr="00C27563" w:rsidRDefault="002203DF" w:rsidP="002203DF">
      <w:pPr>
        <w:widowControl w:val="0"/>
        <w:numPr>
          <w:ilvl w:val="0"/>
          <w:numId w:val="3"/>
        </w:numPr>
        <w:suppressAutoHyphens w:val="0"/>
        <w:autoSpaceDE w:val="0"/>
        <w:autoSpaceDN w:val="0"/>
        <w:spacing w:before="121" w:line="360" w:lineRule="auto"/>
        <w:jc w:val="both"/>
        <w:rPr>
          <w:bCs/>
          <w:sz w:val="28"/>
          <w:szCs w:val="28"/>
          <w:lang w:eastAsia="en-US"/>
        </w:rPr>
      </w:pPr>
      <w:r w:rsidRPr="002203DF">
        <w:rPr>
          <w:bCs/>
          <w:sz w:val="28"/>
          <w:szCs w:val="28"/>
          <w:lang w:eastAsia="en-US"/>
        </w:rPr>
        <w:t>хранить вопросы и варианты ответов можно как удобно (</w:t>
      </w:r>
      <w:proofErr w:type="spellStart"/>
      <w:r w:rsidRPr="002203DF">
        <w:rPr>
          <w:bCs/>
          <w:sz w:val="28"/>
          <w:szCs w:val="28"/>
          <w:lang w:eastAsia="en-US"/>
        </w:rPr>
        <w:t>assets</w:t>
      </w:r>
      <w:proofErr w:type="spellEnd"/>
      <w:r w:rsidRPr="002203DF">
        <w:rPr>
          <w:bCs/>
          <w:sz w:val="28"/>
          <w:szCs w:val="28"/>
          <w:lang w:eastAsia="en-US"/>
        </w:rPr>
        <w:t>-ресурсы, в базе данных, в файле, на сервере), только не в коде приложения и не в файлах строковых ресурсов!</w:t>
      </w:r>
    </w:p>
    <w:p w14:paraId="6D285FAF" w14:textId="2997ED1B" w:rsidR="00E62A3D" w:rsidRPr="002203DF" w:rsidRDefault="00E62A3D" w:rsidP="002203DF">
      <w:pPr>
        <w:suppressAutoHyphens w:val="0"/>
        <w:ind w:left="465"/>
        <w:rPr>
          <w:spacing w:val="-2"/>
          <w:sz w:val="30"/>
          <w:szCs w:val="22"/>
          <w:lang w:eastAsia="en-US"/>
        </w:rPr>
      </w:pPr>
    </w:p>
    <w:p w14:paraId="2CD8D10C" w14:textId="14D8923A" w:rsidR="00E62A3D" w:rsidRDefault="00E62A3D">
      <w:pPr>
        <w:suppressAutoHyphens w:val="0"/>
        <w:rPr>
          <w:spacing w:val="-2"/>
          <w:sz w:val="30"/>
          <w:szCs w:val="22"/>
          <w:lang w:eastAsia="en-US"/>
        </w:rPr>
      </w:pPr>
    </w:p>
    <w:p w14:paraId="536E7EE1" w14:textId="51066656" w:rsidR="00E62A3D" w:rsidRDefault="00E62A3D">
      <w:pPr>
        <w:suppressAutoHyphens w:val="0"/>
        <w:rPr>
          <w:spacing w:val="-2"/>
          <w:sz w:val="30"/>
          <w:szCs w:val="22"/>
          <w:lang w:eastAsia="en-US"/>
        </w:rPr>
      </w:pPr>
    </w:p>
    <w:p w14:paraId="7D90E0F5" w14:textId="3A13108A" w:rsidR="00E62A3D" w:rsidRDefault="00E62A3D">
      <w:pPr>
        <w:suppressAutoHyphens w:val="0"/>
        <w:rPr>
          <w:spacing w:val="-2"/>
          <w:sz w:val="30"/>
          <w:szCs w:val="22"/>
          <w:lang w:eastAsia="en-US"/>
        </w:rPr>
      </w:pPr>
    </w:p>
    <w:p w14:paraId="086E4997" w14:textId="0A09D5F7" w:rsidR="00E62A3D" w:rsidRDefault="00E62A3D">
      <w:pPr>
        <w:suppressAutoHyphens w:val="0"/>
        <w:rPr>
          <w:spacing w:val="-2"/>
          <w:sz w:val="30"/>
          <w:szCs w:val="22"/>
          <w:lang w:eastAsia="en-US"/>
        </w:rPr>
      </w:pPr>
    </w:p>
    <w:p w14:paraId="3662095F" w14:textId="6A0E5488" w:rsidR="00E62A3D" w:rsidRDefault="00E62A3D">
      <w:pPr>
        <w:suppressAutoHyphens w:val="0"/>
        <w:rPr>
          <w:spacing w:val="-2"/>
          <w:sz w:val="30"/>
          <w:szCs w:val="22"/>
          <w:lang w:eastAsia="en-US"/>
        </w:rPr>
      </w:pPr>
    </w:p>
    <w:p w14:paraId="42CDC923" w14:textId="6BAA147C" w:rsidR="00E62A3D" w:rsidRDefault="00E62A3D">
      <w:pPr>
        <w:suppressAutoHyphens w:val="0"/>
        <w:rPr>
          <w:spacing w:val="-2"/>
          <w:sz w:val="30"/>
          <w:szCs w:val="22"/>
          <w:lang w:eastAsia="en-US"/>
        </w:rPr>
      </w:pPr>
    </w:p>
    <w:p w14:paraId="76E0D1E7" w14:textId="29E18AAC" w:rsidR="00E62A3D" w:rsidRDefault="00E62A3D">
      <w:pPr>
        <w:suppressAutoHyphens w:val="0"/>
        <w:rPr>
          <w:spacing w:val="-2"/>
          <w:sz w:val="30"/>
          <w:szCs w:val="22"/>
          <w:lang w:eastAsia="en-US"/>
        </w:rPr>
      </w:pPr>
    </w:p>
    <w:p w14:paraId="4C91B6C9" w14:textId="0D1E0FBE" w:rsidR="00E62A3D" w:rsidRDefault="00E62A3D">
      <w:pPr>
        <w:suppressAutoHyphens w:val="0"/>
        <w:rPr>
          <w:spacing w:val="-2"/>
          <w:sz w:val="30"/>
          <w:szCs w:val="22"/>
          <w:lang w:eastAsia="en-US"/>
        </w:rPr>
      </w:pPr>
    </w:p>
    <w:p w14:paraId="55D7C802" w14:textId="5220C726" w:rsidR="00E62A3D" w:rsidRDefault="00E62A3D">
      <w:pPr>
        <w:suppressAutoHyphens w:val="0"/>
        <w:rPr>
          <w:spacing w:val="-2"/>
          <w:sz w:val="30"/>
          <w:szCs w:val="22"/>
          <w:lang w:eastAsia="en-US"/>
        </w:rPr>
      </w:pPr>
    </w:p>
    <w:p w14:paraId="4E84CF26" w14:textId="77777777" w:rsidR="00E62A3D" w:rsidRDefault="00E62A3D">
      <w:pPr>
        <w:suppressAutoHyphens w:val="0"/>
        <w:rPr>
          <w:spacing w:val="-2"/>
          <w:sz w:val="30"/>
          <w:szCs w:val="22"/>
          <w:lang w:eastAsia="en-US"/>
        </w:rPr>
      </w:pPr>
    </w:p>
    <w:p w14:paraId="0C8B9402" w14:textId="38A05523" w:rsidR="004044F0" w:rsidRDefault="009A5979" w:rsidP="002A18CA">
      <w:pPr>
        <w:widowControl w:val="0"/>
        <w:suppressAutoHyphens w:val="0"/>
        <w:autoSpaceDE w:val="0"/>
        <w:autoSpaceDN w:val="0"/>
        <w:spacing w:before="63" w:line="360" w:lineRule="auto"/>
        <w:jc w:val="center"/>
        <w:outlineLvl w:val="0"/>
        <w:rPr>
          <w:b/>
          <w:bCs/>
          <w:spacing w:val="-4"/>
          <w:sz w:val="32"/>
          <w:szCs w:val="32"/>
          <w:lang w:eastAsia="en-US"/>
        </w:rPr>
      </w:pPr>
      <w:r>
        <w:rPr>
          <w:b/>
          <w:bCs/>
          <w:sz w:val="32"/>
          <w:szCs w:val="32"/>
          <w:lang w:eastAsia="en-US"/>
        </w:rPr>
        <w:br w:type="page"/>
      </w:r>
      <w:r w:rsidR="00A56C7B">
        <w:rPr>
          <w:b/>
          <w:bCs/>
          <w:sz w:val="32"/>
          <w:szCs w:val="32"/>
          <w:lang w:eastAsia="en-US"/>
        </w:rPr>
        <w:lastRenderedPageBreak/>
        <w:t>Актуальность</w:t>
      </w:r>
      <w:r w:rsidR="00A56C7B">
        <w:rPr>
          <w:b/>
          <w:bCs/>
          <w:spacing w:val="-9"/>
          <w:sz w:val="32"/>
          <w:szCs w:val="32"/>
          <w:lang w:eastAsia="en-US"/>
        </w:rPr>
        <w:t xml:space="preserve"> </w:t>
      </w:r>
      <w:r w:rsidR="00A56C7B">
        <w:rPr>
          <w:b/>
          <w:bCs/>
          <w:spacing w:val="-4"/>
          <w:sz w:val="32"/>
          <w:szCs w:val="32"/>
          <w:lang w:eastAsia="en-US"/>
        </w:rPr>
        <w:t>темы</w:t>
      </w:r>
    </w:p>
    <w:p w14:paraId="5FBE5AA7" w14:textId="7CC2DDAC" w:rsidR="002E6E09" w:rsidRPr="002E6E09" w:rsidRDefault="002E6E09" w:rsidP="002E6E09">
      <w:pPr>
        <w:widowControl w:val="0"/>
        <w:suppressAutoHyphens w:val="0"/>
        <w:autoSpaceDE w:val="0"/>
        <w:autoSpaceDN w:val="0"/>
        <w:spacing w:before="121" w:line="360" w:lineRule="auto"/>
        <w:ind w:left="135" w:right="201" w:firstLine="707"/>
        <w:jc w:val="both"/>
        <w:rPr>
          <w:sz w:val="28"/>
          <w:szCs w:val="28"/>
          <w:lang w:eastAsia="en-US"/>
        </w:rPr>
      </w:pPr>
      <w:r w:rsidRPr="002E6E09">
        <w:rPr>
          <w:sz w:val="28"/>
          <w:szCs w:val="28"/>
          <w:lang w:eastAsia="en-US"/>
        </w:rPr>
        <w:t>Актуальность мобильной викторины по программированию на Java обусловлена непрерывным спросом на специалистов в этой области и необходимостью постоянной практики для их профессионального роста. Подобные приложения служат идеальным тренажером как для начинающих разработчиков, стремящихся закрепить основы, так и для опытных профессионалов, желающих проверить свои знания на прочность.</w:t>
      </w:r>
    </w:p>
    <w:p w14:paraId="742B7E53" w14:textId="5ABF033F" w:rsidR="002E6E09" w:rsidRPr="002E6E09" w:rsidRDefault="002E6E09" w:rsidP="002E6E09">
      <w:pPr>
        <w:widowControl w:val="0"/>
        <w:suppressAutoHyphens w:val="0"/>
        <w:autoSpaceDE w:val="0"/>
        <w:autoSpaceDN w:val="0"/>
        <w:spacing w:before="121" w:line="360" w:lineRule="auto"/>
        <w:ind w:left="135" w:right="201" w:firstLine="707"/>
        <w:jc w:val="both"/>
        <w:rPr>
          <w:sz w:val="28"/>
          <w:szCs w:val="28"/>
          <w:lang w:val="en-US" w:eastAsia="en-US"/>
        </w:rPr>
      </w:pPr>
      <w:r w:rsidRPr="002E6E09">
        <w:rPr>
          <w:sz w:val="28"/>
          <w:szCs w:val="28"/>
          <w:lang w:eastAsia="en-US"/>
        </w:rPr>
        <w:t xml:space="preserve">Игровая форма викторины превращает процесс обучения в увлекательный </w:t>
      </w:r>
      <w:proofErr w:type="spellStart"/>
      <w:r w:rsidRPr="002E6E09">
        <w:rPr>
          <w:sz w:val="28"/>
          <w:szCs w:val="28"/>
          <w:lang w:eastAsia="en-US"/>
        </w:rPr>
        <w:t>челлендж</w:t>
      </w:r>
      <w:proofErr w:type="spellEnd"/>
      <w:r w:rsidRPr="002E6E09">
        <w:rPr>
          <w:sz w:val="28"/>
          <w:szCs w:val="28"/>
          <w:lang w:eastAsia="en-US"/>
        </w:rPr>
        <w:t>, повышая мотивацию и вовлеченность. Возможность поделиться своими результатами с друзьями или коллегами добавляет социальный элемент и здоровую конкуренцию, что делает изучение языка более динамичным и интерактивным.</w:t>
      </w:r>
    </w:p>
    <w:p w14:paraId="064A3462" w14:textId="439A262C" w:rsidR="004044F0" w:rsidRDefault="002E6E09" w:rsidP="002E6E09">
      <w:pPr>
        <w:widowControl w:val="0"/>
        <w:suppressAutoHyphens w:val="0"/>
        <w:autoSpaceDE w:val="0"/>
        <w:autoSpaceDN w:val="0"/>
        <w:spacing w:before="121" w:line="360" w:lineRule="auto"/>
        <w:ind w:left="135" w:right="201" w:firstLine="707"/>
        <w:jc w:val="both"/>
        <w:rPr>
          <w:b/>
          <w:bCs/>
          <w:spacing w:val="-2"/>
          <w:sz w:val="32"/>
          <w:szCs w:val="32"/>
          <w:lang w:eastAsia="en-US"/>
        </w:rPr>
      </w:pPr>
      <w:r w:rsidRPr="002E6E09">
        <w:rPr>
          <w:sz w:val="28"/>
          <w:szCs w:val="28"/>
          <w:lang w:eastAsia="en-US"/>
        </w:rPr>
        <w:t>По сути, приложение становится личным карманным репетитором. Оно позволяет в любое время в удобной форме провести самодиагностику, выявить слабые места и систематизировать свои знания, превращая подготовку к техническим собеседованиям и повторение материала из рутинного процесса в интересную игру.</w:t>
      </w:r>
      <w:r w:rsidR="00213F6A">
        <w:rPr>
          <w:lang w:eastAsia="en-US"/>
        </w:rPr>
        <w:br w:type="page"/>
      </w:r>
      <w:r w:rsidR="00A56C7B">
        <w:rPr>
          <w:b/>
          <w:bCs/>
          <w:sz w:val="32"/>
          <w:szCs w:val="32"/>
          <w:lang w:eastAsia="en-US"/>
        </w:rPr>
        <w:lastRenderedPageBreak/>
        <w:t>Алгоритм</w:t>
      </w:r>
      <w:r w:rsidR="00A56C7B">
        <w:rPr>
          <w:b/>
          <w:bCs/>
          <w:spacing w:val="-10"/>
          <w:sz w:val="32"/>
          <w:szCs w:val="32"/>
          <w:lang w:eastAsia="en-US"/>
        </w:rPr>
        <w:t xml:space="preserve"> </w:t>
      </w:r>
      <w:r w:rsidR="00A56C7B">
        <w:rPr>
          <w:b/>
          <w:bCs/>
          <w:sz w:val="32"/>
          <w:szCs w:val="32"/>
          <w:lang w:eastAsia="en-US"/>
        </w:rPr>
        <w:t>работы</w:t>
      </w:r>
      <w:r w:rsidR="00A56C7B">
        <w:rPr>
          <w:b/>
          <w:bCs/>
          <w:spacing w:val="-8"/>
          <w:sz w:val="32"/>
          <w:szCs w:val="32"/>
          <w:lang w:eastAsia="en-US"/>
        </w:rPr>
        <w:t xml:space="preserve"> </w:t>
      </w:r>
      <w:proofErr w:type="spellStart"/>
      <w:r w:rsidR="00A56C7B">
        <w:rPr>
          <w:b/>
          <w:bCs/>
          <w:sz w:val="32"/>
          <w:szCs w:val="32"/>
          <w:lang w:eastAsia="en-US"/>
        </w:rPr>
        <w:t>Android</w:t>
      </w:r>
      <w:proofErr w:type="spellEnd"/>
      <w:r w:rsidR="00A56C7B">
        <w:rPr>
          <w:b/>
          <w:bCs/>
          <w:sz w:val="32"/>
          <w:szCs w:val="32"/>
          <w:lang w:eastAsia="en-US"/>
        </w:rPr>
        <w:t>-</w:t>
      </w:r>
      <w:r w:rsidR="00A56C7B">
        <w:rPr>
          <w:b/>
          <w:bCs/>
          <w:spacing w:val="-2"/>
          <w:sz w:val="32"/>
          <w:szCs w:val="32"/>
          <w:lang w:eastAsia="en-US"/>
        </w:rPr>
        <w:t>приложения</w:t>
      </w:r>
    </w:p>
    <w:p w14:paraId="4FB80B10" w14:textId="6E904D2C" w:rsidR="00B11B2F" w:rsidRPr="00E62A3D" w:rsidRDefault="0036596B" w:rsidP="00E62A3D">
      <w:pPr>
        <w:widowControl w:val="0"/>
        <w:suppressAutoHyphens w:val="0"/>
        <w:autoSpaceDE w:val="0"/>
        <w:autoSpaceDN w:val="0"/>
        <w:spacing w:before="121" w:line="360" w:lineRule="auto"/>
        <w:ind w:left="135" w:right="201" w:firstLine="707"/>
        <w:jc w:val="both"/>
        <w:rPr>
          <w:sz w:val="28"/>
          <w:szCs w:val="28"/>
          <w:lang w:eastAsia="en-US"/>
        </w:rPr>
      </w:pPr>
      <w:r w:rsidRPr="00E62A3D">
        <w:rPr>
          <w:sz w:val="28"/>
          <w:szCs w:val="28"/>
          <w:lang w:eastAsia="en-US"/>
        </w:rPr>
        <w:t xml:space="preserve">При запуске приложения </w:t>
      </w:r>
      <w:r w:rsidR="00FB0806">
        <w:rPr>
          <w:sz w:val="28"/>
          <w:szCs w:val="28"/>
          <w:lang w:eastAsia="en-US"/>
        </w:rPr>
        <w:t>нас встречает страница</w:t>
      </w:r>
      <w:r w:rsidRPr="00E62A3D">
        <w:rPr>
          <w:sz w:val="28"/>
          <w:szCs w:val="28"/>
          <w:lang w:eastAsia="en-US"/>
        </w:rPr>
        <w:t xml:space="preserve"> авторизации пользователя. </w:t>
      </w:r>
      <w:r w:rsidR="00FB0806">
        <w:rPr>
          <w:sz w:val="28"/>
          <w:szCs w:val="28"/>
          <w:lang w:eastAsia="en-US"/>
        </w:rPr>
        <w:t xml:space="preserve">На этой странице </w:t>
      </w:r>
      <w:r w:rsidR="00FD5DC8">
        <w:rPr>
          <w:sz w:val="28"/>
          <w:szCs w:val="28"/>
          <w:lang w:eastAsia="en-US"/>
        </w:rPr>
        <w:t>я</w:t>
      </w:r>
      <w:r w:rsidRPr="00E62A3D">
        <w:rPr>
          <w:sz w:val="28"/>
          <w:szCs w:val="28"/>
          <w:lang w:eastAsia="en-US"/>
        </w:rPr>
        <w:t xml:space="preserve"> отправил POST-запрос на сервер https://android-for-students.ru/, где у каждого студента есть задание на курсовую работу, полученное от преподавателя.</w:t>
      </w:r>
    </w:p>
    <w:p w14:paraId="67C85A8E" w14:textId="75DA9D36" w:rsidR="004044F0" w:rsidRPr="00E62A3D" w:rsidRDefault="0036596B" w:rsidP="00E62A3D">
      <w:pPr>
        <w:widowControl w:val="0"/>
        <w:suppressAutoHyphens w:val="0"/>
        <w:autoSpaceDE w:val="0"/>
        <w:autoSpaceDN w:val="0"/>
        <w:spacing w:before="121" w:line="360" w:lineRule="auto"/>
        <w:ind w:left="135" w:right="201" w:firstLine="707"/>
        <w:jc w:val="both"/>
        <w:rPr>
          <w:sz w:val="28"/>
          <w:szCs w:val="28"/>
          <w:lang w:eastAsia="en-US"/>
        </w:rPr>
      </w:pPr>
      <w:r w:rsidRPr="00E62A3D">
        <w:rPr>
          <w:sz w:val="28"/>
          <w:szCs w:val="28"/>
          <w:lang w:eastAsia="en-US"/>
        </w:rPr>
        <w:t>После получения задания страница авторизации проверяет правильность введенных данных и переходит к следующему этапу</w:t>
      </w:r>
      <w:r w:rsidR="00B11B2F" w:rsidRPr="00E62A3D">
        <w:rPr>
          <w:sz w:val="28"/>
          <w:szCs w:val="28"/>
          <w:lang w:eastAsia="en-US"/>
        </w:rPr>
        <w:t>.</w:t>
      </w:r>
    </w:p>
    <w:p w14:paraId="0C46FA51" w14:textId="26D9E0AD" w:rsidR="004044F0" w:rsidRDefault="002E6E09" w:rsidP="00B11B2F">
      <w:pPr>
        <w:widowControl w:val="0"/>
        <w:suppressAutoHyphens w:val="0"/>
        <w:autoSpaceDE w:val="0"/>
        <w:autoSpaceDN w:val="0"/>
        <w:spacing w:before="121" w:line="360" w:lineRule="auto"/>
        <w:ind w:right="201"/>
        <w:jc w:val="center"/>
        <w:rPr>
          <w:sz w:val="30"/>
          <w:szCs w:val="30"/>
          <w:lang w:eastAsia="en-US"/>
        </w:rPr>
      </w:pPr>
      <w:r w:rsidRPr="002E6E09">
        <w:rPr>
          <w:noProof/>
          <w:sz w:val="30"/>
          <w:szCs w:val="30"/>
          <w:lang w:eastAsia="en-US"/>
        </w:rPr>
        <w:pict w14:anchorId="7516AB3E">
          <v:shape id="_x0000_i1042" type="#_x0000_t75" style="width:226.85pt;height:502.65pt;visibility:visible;mso-wrap-style:square">
            <v:imagedata r:id="rId11" o:title=""/>
          </v:shape>
        </w:pict>
      </w:r>
    </w:p>
    <w:p w14:paraId="7F652697" w14:textId="40AA5C76" w:rsidR="0036596B" w:rsidRPr="002A18CA" w:rsidRDefault="00A56C7B" w:rsidP="00213F6A">
      <w:pPr>
        <w:widowControl w:val="0"/>
        <w:suppressAutoHyphens w:val="0"/>
        <w:autoSpaceDE w:val="0"/>
        <w:autoSpaceDN w:val="0"/>
        <w:ind w:left="2632"/>
        <w:jc w:val="both"/>
        <w:rPr>
          <w:sz w:val="28"/>
          <w:szCs w:val="28"/>
          <w:lang w:eastAsia="en-US"/>
        </w:rPr>
      </w:pPr>
      <w:r w:rsidRPr="002A18CA">
        <w:rPr>
          <w:sz w:val="28"/>
          <w:szCs w:val="28"/>
          <w:lang w:eastAsia="en-US"/>
        </w:rPr>
        <w:t>Рисунок</w:t>
      </w:r>
      <w:r w:rsidRPr="002A18CA">
        <w:rPr>
          <w:spacing w:val="-3"/>
          <w:sz w:val="28"/>
          <w:szCs w:val="28"/>
          <w:lang w:eastAsia="en-US"/>
        </w:rPr>
        <w:t xml:space="preserve"> </w:t>
      </w:r>
      <w:r w:rsidRPr="002A18CA">
        <w:rPr>
          <w:sz w:val="28"/>
          <w:szCs w:val="28"/>
          <w:lang w:eastAsia="en-US"/>
        </w:rPr>
        <w:t>1</w:t>
      </w:r>
      <w:r w:rsidRPr="002A18CA">
        <w:rPr>
          <w:spacing w:val="-3"/>
          <w:sz w:val="28"/>
          <w:szCs w:val="28"/>
          <w:lang w:eastAsia="en-US"/>
        </w:rPr>
        <w:t xml:space="preserve"> </w:t>
      </w:r>
      <w:r w:rsidRPr="002A18CA">
        <w:rPr>
          <w:sz w:val="28"/>
          <w:szCs w:val="28"/>
          <w:lang w:eastAsia="en-US"/>
        </w:rPr>
        <w:t>—</w:t>
      </w:r>
      <w:r w:rsidRPr="002A18CA">
        <w:rPr>
          <w:spacing w:val="-2"/>
          <w:sz w:val="28"/>
          <w:szCs w:val="28"/>
          <w:lang w:eastAsia="en-US"/>
        </w:rPr>
        <w:t xml:space="preserve"> </w:t>
      </w:r>
      <w:r w:rsidRPr="002A18CA">
        <w:rPr>
          <w:sz w:val="28"/>
          <w:szCs w:val="28"/>
          <w:lang w:eastAsia="en-US"/>
        </w:rPr>
        <w:t>Страница</w:t>
      </w:r>
      <w:r w:rsidRPr="002A18CA">
        <w:rPr>
          <w:spacing w:val="-1"/>
          <w:sz w:val="28"/>
          <w:szCs w:val="28"/>
          <w:lang w:eastAsia="en-US"/>
        </w:rPr>
        <w:t xml:space="preserve"> </w:t>
      </w:r>
      <w:r w:rsidRPr="002A18CA">
        <w:rPr>
          <w:spacing w:val="-2"/>
          <w:sz w:val="28"/>
          <w:szCs w:val="28"/>
          <w:lang w:eastAsia="en-US"/>
        </w:rPr>
        <w:t>авторизации</w:t>
      </w:r>
    </w:p>
    <w:p w14:paraId="10D05C0A" w14:textId="77777777" w:rsidR="002A18CA" w:rsidRDefault="002A18CA" w:rsidP="00FB0806">
      <w:pPr>
        <w:widowControl w:val="0"/>
        <w:suppressAutoHyphens w:val="0"/>
        <w:autoSpaceDE w:val="0"/>
        <w:autoSpaceDN w:val="0"/>
        <w:spacing w:before="173" w:line="360" w:lineRule="auto"/>
        <w:rPr>
          <w:sz w:val="28"/>
          <w:szCs w:val="28"/>
          <w:lang w:eastAsia="en-US"/>
        </w:rPr>
      </w:pPr>
    </w:p>
    <w:p w14:paraId="774A1DF6" w14:textId="58CB08D4" w:rsidR="004044F0" w:rsidRPr="002A18CA" w:rsidRDefault="00FB0806" w:rsidP="002A18CA">
      <w:pPr>
        <w:widowControl w:val="0"/>
        <w:suppressAutoHyphens w:val="0"/>
        <w:autoSpaceDE w:val="0"/>
        <w:autoSpaceDN w:val="0"/>
        <w:spacing w:before="173" w:line="360" w:lineRule="auto"/>
        <w:ind w:left="135" w:firstLine="707"/>
        <w:jc w:val="both"/>
        <w:rPr>
          <w:sz w:val="28"/>
          <w:szCs w:val="28"/>
          <w:lang w:eastAsia="en-US"/>
        </w:rPr>
      </w:pPr>
      <w:r w:rsidRPr="00FB0806">
        <w:rPr>
          <w:sz w:val="28"/>
          <w:szCs w:val="28"/>
          <w:lang w:eastAsia="en-US"/>
        </w:rPr>
        <w:t xml:space="preserve">Чтобы приложение для ОС </w:t>
      </w:r>
      <w:proofErr w:type="spellStart"/>
      <w:r w:rsidRPr="00FB0806">
        <w:rPr>
          <w:sz w:val="28"/>
          <w:szCs w:val="28"/>
          <w:lang w:eastAsia="en-US"/>
        </w:rPr>
        <w:t>Android</w:t>
      </w:r>
      <w:proofErr w:type="spellEnd"/>
      <w:r w:rsidRPr="00FB0806">
        <w:rPr>
          <w:sz w:val="28"/>
          <w:szCs w:val="28"/>
          <w:lang w:eastAsia="en-US"/>
        </w:rPr>
        <w:t xml:space="preserve"> работало корректно, необходимо было добавить разрешения в манифест, позволяющие приложению использовать интернет.</w:t>
      </w:r>
    </w:p>
    <w:p w14:paraId="05C00209" w14:textId="77777777" w:rsidR="00FD5DC8" w:rsidRDefault="002E6E09" w:rsidP="00FD5DC8">
      <w:pPr>
        <w:widowControl w:val="0"/>
        <w:suppressAutoHyphens w:val="0"/>
        <w:autoSpaceDE w:val="0"/>
        <w:autoSpaceDN w:val="0"/>
        <w:spacing w:line="360" w:lineRule="auto"/>
        <w:jc w:val="center"/>
        <w:rPr>
          <w:noProof/>
          <w:sz w:val="28"/>
          <w:szCs w:val="28"/>
          <w:lang w:eastAsia="en-US"/>
        </w:rPr>
      </w:pPr>
      <w:r>
        <w:rPr>
          <w:noProof/>
          <w:sz w:val="28"/>
          <w:szCs w:val="28"/>
          <w:lang w:eastAsia="en-US"/>
        </w:rPr>
        <w:pict w14:anchorId="5EC67F4C">
          <v:shape id="Рисунок 1" o:spid="_x0000_i1030" type="#_x0000_t75" style="width:448.3pt;height:451pt;visibility:visible;mso-wrap-style:square">
            <v:imagedata r:id="rId12" o:title=""/>
          </v:shape>
        </w:pict>
      </w:r>
    </w:p>
    <w:p w14:paraId="42E17EC5" w14:textId="2CF31D83" w:rsidR="00FB0806" w:rsidRPr="002203DF" w:rsidRDefault="00A56C7B" w:rsidP="00FD5DC8">
      <w:pPr>
        <w:widowControl w:val="0"/>
        <w:suppressAutoHyphens w:val="0"/>
        <w:autoSpaceDE w:val="0"/>
        <w:autoSpaceDN w:val="0"/>
        <w:spacing w:line="360" w:lineRule="auto"/>
        <w:jc w:val="center"/>
        <w:rPr>
          <w:sz w:val="28"/>
          <w:szCs w:val="28"/>
        </w:rPr>
      </w:pPr>
      <w:r w:rsidRPr="002A18CA">
        <w:rPr>
          <w:sz w:val="28"/>
          <w:szCs w:val="28"/>
          <w:lang w:eastAsia="en-US"/>
        </w:rPr>
        <w:t>Рисунок</w:t>
      </w:r>
      <w:r w:rsidRPr="002A18CA">
        <w:rPr>
          <w:spacing w:val="-1"/>
          <w:sz w:val="28"/>
          <w:szCs w:val="28"/>
          <w:lang w:eastAsia="en-US"/>
        </w:rPr>
        <w:t xml:space="preserve"> </w:t>
      </w:r>
      <w:r w:rsidRPr="002A18CA">
        <w:rPr>
          <w:sz w:val="28"/>
          <w:szCs w:val="28"/>
          <w:lang w:eastAsia="en-US"/>
        </w:rPr>
        <w:t>2</w:t>
      </w:r>
      <w:r w:rsidRPr="002A18CA">
        <w:rPr>
          <w:spacing w:val="-2"/>
          <w:sz w:val="28"/>
          <w:szCs w:val="28"/>
          <w:lang w:eastAsia="en-US"/>
        </w:rPr>
        <w:t xml:space="preserve"> </w:t>
      </w:r>
      <w:r w:rsidRPr="002A18CA">
        <w:rPr>
          <w:sz w:val="28"/>
          <w:szCs w:val="28"/>
          <w:lang w:eastAsia="en-US"/>
        </w:rPr>
        <w:t>—</w:t>
      </w:r>
      <w:r w:rsidRPr="002A18CA">
        <w:rPr>
          <w:spacing w:val="-1"/>
          <w:sz w:val="28"/>
          <w:szCs w:val="28"/>
          <w:lang w:eastAsia="en-US"/>
        </w:rPr>
        <w:t xml:space="preserve"> </w:t>
      </w:r>
      <w:proofErr w:type="spellStart"/>
      <w:r w:rsidR="00B11B2F" w:rsidRPr="002A18CA">
        <w:rPr>
          <w:spacing w:val="-2"/>
          <w:sz w:val="28"/>
          <w:szCs w:val="28"/>
          <w:lang w:eastAsia="en-US"/>
        </w:rPr>
        <w:t>AndroidManifest</w:t>
      </w:r>
      <w:proofErr w:type="spellEnd"/>
      <w:r w:rsidR="00FE4D4A" w:rsidRPr="002203DF">
        <w:rPr>
          <w:spacing w:val="-2"/>
          <w:sz w:val="28"/>
          <w:szCs w:val="28"/>
          <w:lang w:eastAsia="en-US"/>
        </w:rPr>
        <w:t>.</w:t>
      </w:r>
      <w:r w:rsidR="00FE4D4A">
        <w:rPr>
          <w:spacing w:val="-2"/>
          <w:sz w:val="28"/>
          <w:szCs w:val="28"/>
          <w:lang w:val="en-US" w:eastAsia="en-US"/>
        </w:rPr>
        <w:t>xml</w:t>
      </w:r>
    </w:p>
    <w:p w14:paraId="34AA8444" w14:textId="77777777" w:rsidR="002E6E09" w:rsidRDefault="002E6E09" w:rsidP="002A18CA">
      <w:pPr>
        <w:widowControl w:val="0"/>
        <w:suppressAutoHyphens w:val="0"/>
        <w:autoSpaceDE w:val="0"/>
        <w:autoSpaceDN w:val="0"/>
        <w:spacing w:before="135" w:line="360" w:lineRule="auto"/>
        <w:ind w:right="838" w:firstLine="708"/>
        <w:jc w:val="both"/>
        <w:rPr>
          <w:sz w:val="28"/>
          <w:szCs w:val="28"/>
          <w:lang w:eastAsia="en-US"/>
        </w:rPr>
      </w:pPr>
    </w:p>
    <w:p w14:paraId="167D35BE" w14:textId="77777777" w:rsidR="002E6E09" w:rsidRDefault="002E6E09" w:rsidP="002A18CA">
      <w:pPr>
        <w:widowControl w:val="0"/>
        <w:suppressAutoHyphens w:val="0"/>
        <w:autoSpaceDE w:val="0"/>
        <w:autoSpaceDN w:val="0"/>
        <w:spacing w:before="135" w:line="360" w:lineRule="auto"/>
        <w:ind w:right="838" w:firstLine="708"/>
        <w:jc w:val="both"/>
        <w:rPr>
          <w:sz w:val="28"/>
          <w:szCs w:val="28"/>
          <w:lang w:eastAsia="en-US"/>
        </w:rPr>
      </w:pPr>
    </w:p>
    <w:p w14:paraId="38B09D50" w14:textId="77777777" w:rsidR="002E6E09" w:rsidRDefault="002E6E09" w:rsidP="002A18CA">
      <w:pPr>
        <w:widowControl w:val="0"/>
        <w:suppressAutoHyphens w:val="0"/>
        <w:autoSpaceDE w:val="0"/>
        <w:autoSpaceDN w:val="0"/>
        <w:spacing w:before="135" w:line="360" w:lineRule="auto"/>
        <w:ind w:right="838" w:firstLine="708"/>
        <w:jc w:val="both"/>
        <w:rPr>
          <w:sz w:val="28"/>
          <w:szCs w:val="28"/>
          <w:lang w:eastAsia="en-US"/>
        </w:rPr>
      </w:pPr>
    </w:p>
    <w:p w14:paraId="2940589D" w14:textId="77777777" w:rsidR="002E6E09" w:rsidRDefault="002E6E09" w:rsidP="002A18CA">
      <w:pPr>
        <w:widowControl w:val="0"/>
        <w:suppressAutoHyphens w:val="0"/>
        <w:autoSpaceDE w:val="0"/>
        <w:autoSpaceDN w:val="0"/>
        <w:spacing w:before="135" w:line="360" w:lineRule="auto"/>
        <w:ind w:right="838" w:firstLine="708"/>
        <w:jc w:val="both"/>
        <w:rPr>
          <w:sz w:val="28"/>
          <w:szCs w:val="28"/>
          <w:lang w:eastAsia="en-US"/>
        </w:rPr>
      </w:pPr>
    </w:p>
    <w:p w14:paraId="2AAC4216" w14:textId="6A8FC9DF" w:rsidR="0036596B" w:rsidRPr="002A18CA" w:rsidRDefault="00FB0806" w:rsidP="002A18CA">
      <w:pPr>
        <w:widowControl w:val="0"/>
        <w:suppressAutoHyphens w:val="0"/>
        <w:autoSpaceDE w:val="0"/>
        <w:autoSpaceDN w:val="0"/>
        <w:spacing w:before="135" w:line="360" w:lineRule="auto"/>
        <w:ind w:right="838" w:firstLine="708"/>
        <w:jc w:val="both"/>
        <w:rPr>
          <w:sz w:val="28"/>
          <w:szCs w:val="28"/>
          <w:lang w:eastAsia="en-US"/>
        </w:rPr>
      </w:pPr>
      <w:r w:rsidRPr="00FB0806">
        <w:rPr>
          <w:sz w:val="28"/>
          <w:szCs w:val="28"/>
          <w:lang w:eastAsia="en-US"/>
        </w:rPr>
        <w:lastRenderedPageBreak/>
        <w:t>Также были обработаны исключения, возникающие при вводе неверного логина и пароля, а также в тех случаях, когда сервер по каким-либо причинам не отвечает</w:t>
      </w:r>
      <w:r w:rsidR="0036596B" w:rsidRPr="002A18CA">
        <w:rPr>
          <w:sz w:val="28"/>
          <w:szCs w:val="28"/>
          <w:lang w:eastAsia="en-US"/>
        </w:rPr>
        <w:t>.</w:t>
      </w:r>
    </w:p>
    <w:p w14:paraId="464D70BC" w14:textId="0BCCB90F" w:rsidR="00C42FB7" w:rsidRPr="002A18CA" w:rsidRDefault="002E6E09" w:rsidP="00FB0806">
      <w:pPr>
        <w:widowControl w:val="0"/>
        <w:suppressAutoHyphens w:val="0"/>
        <w:autoSpaceDE w:val="0"/>
        <w:autoSpaceDN w:val="0"/>
        <w:spacing w:line="360" w:lineRule="auto"/>
        <w:jc w:val="center"/>
        <w:rPr>
          <w:sz w:val="28"/>
          <w:szCs w:val="28"/>
          <w:lang w:eastAsia="en-US"/>
        </w:rPr>
      </w:pPr>
      <w:r>
        <w:rPr>
          <w:noProof/>
          <w:sz w:val="28"/>
          <w:szCs w:val="28"/>
          <w:lang w:eastAsia="en-US"/>
        </w:rPr>
        <w:pict w14:anchorId="4A99DD54">
          <v:shape id="_x0000_i1031" type="#_x0000_t75" style="width:494.5pt;height:475.45pt;visibility:visible;mso-wrap-style:square">
            <v:imagedata r:id="rId13" o:title=""/>
          </v:shape>
        </w:pict>
      </w:r>
    </w:p>
    <w:p w14:paraId="200A922A" w14:textId="40207D2D" w:rsidR="004044F0" w:rsidRPr="00FB0806" w:rsidRDefault="00A56C7B" w:rsidP="00213F6A">
      <w:pPr>
        <w:widowControl w:val="0"/>
        <w:suppressAutoHyphens w:val="0"/>
        <w:autoSpaceDE w:val="0"/>
        <w:autoSpaceDN w:val="0"/>
        <w:spacing w:before="98" w:line="360" w:lineRule="auto"/>
        <w:ind w:left="859" w:right="841"/>
        <w:jc w:val="center"/>
        <w:rPr>
          <w:sz w:val="22"/>
          <w:szCs w:val="22"/>
          <w:lang w:eastAsia="en-US"/>
        </w:rPr>
        <w:sectPr w:rsidR="004044F0" w:rsidRPr="00FB0806">
          <w:pgSz w:w="11910" w:h="16840"/>
          <w:pgMar w:top="1040" w:right="1020" w:bottom="1400" w:left="1000" w:header="0" w:footer="1210" w:gutter="0"/>
          <w:cols w:space="720"/>
        </w:sectPr>
      </w:pPr>
      <w:r w:rsidRPr="002A18CA">
        <w:rPr>
          <w:sz w:val="28"/>
          <w:szCs w:val="28"/>
          <w:lang w:eastAsia="en-US"/>
        </w:rPr>
        <w:t>Рисунок</w:t>
      </w:r>
      <w:r w:rsidRPr="002A18CA">
        <w:rPr>
          <w:spacing w:val="-2"/>
          <w:sz w:val="28"/>
          <w:szCs w:val="28"/>
          <w:lang w:eastAsia="en-US"/>
        </w:rPr>
        <w:t xml:space="preserve"> </w:t>
      </w:r>
      <w:r w:rsidRPr="002A18CA">
        <w:rPr>
          <w:sz w:val="28"/>
          <w:szCs w:val="28"/>
          <w:lang w:eastAsia="en-US"/>
        </w:rPr>
        <w:t>3</w:t>
      </w:r>
      <w:r w:rsidRPr="002A18CA">
        <w:rPr>
          <w:spacing w:val="-3"/>
          <w:sz w:val="28"/>
          <w:szCs w:val="28"/>
          <w:lang w:eastAsia="en-US"/>
        </w:rPr>
        <w:t xml:space="preserve"> </w:t>
      </w:r>
      <w:r w:rsidRPr="002A18CA">
        <w:rPr>
          <w:sz w:val="28"/>
          <w:szCs w:val="28"/>
          <w:lang w:eastAsia="en-US"/>
        </w:rPr>
        <w:t>—</w:t>
      </w:r>
      <w:r w:rsidRPr="002A18CA">
        <w:rPr>
          <w:spacing w:val="-2"/>
          <w:sz w:val="28"/>
          <w:szCs w:val="28"/>
          <w:lang w:eastAsia="en-US"/>
        </w:rPr>
        <w:t xml:space="preserve"> </w:t>
      </w:r>
      <w:r w:rsidR="00FB0806">
        <w:rPr>
          <w:sz w:val="28"/>
          <w:szCs w:val="28"/>
          <w:lang w:eastAsia="en-US"/>
        </w:rPr>
        <w:t xml:space="preserve">отправка </w:t>
      </w:r>
      <w:r w:rsidR="00FB0806">
        <w:rPr>
          <w:sz w:val="28"/>
          <w:szCs w:val="28"/>
          <w:lang w:val="en-US" w:eastAsia="en-US"/>
        </w:rPr>
        <w:t>POST</w:t>
      </w:r>
      <w:r w:rsidR="00FB0806">
        <w:rPr>
          <w:sz w:val="28"/>
          <w:szCs w:val="28"/>
          <w:lang w:eastAsia="en-US"/>
        </w:rPr>
        <w:t xml:space="preserve"> запроса</w:t>
      </w:r>
    </w:p>
    <w:p w14:paraId="49DBE88F" w14:textId="3AEC2253" w:rsidR="0036596B" w:rsidRPr="0011318C" w:rsidRDefault="00FB0806" w:rsidP="00FB0806">
      <w:pPr>
        <w:widowControl w:val="0"/>
        <w:suppressAutoHyphens w:val="0"/>
        <w:autoSpaceDE w:val="0"/>
        <w:autoSpaceDN w:val="0"/>
        <w:spacing w:line="360" w:lineRule="auto"/>
        <w:ind w:firstLine="708"/>
        <w:jc w:val="both"/>
        <w:rPr>
          <w:spacing w:val="-1"/>
          <w:sz w:val="28"/>
          <w:szCs w:val="28"/>
          <w:lang w:eastAsia="en-US"/>
        </w:rPr>
      </w:pPr>
      <w:r w:rsidRPr="00FB0806">
        <w:rPr>
          <w:spacing w:val="-1"/>
          <w:sz w:val="28"/>
          <w:szCs w:val="28"/>
          <w:lang w:eastAsia="en-US"/>
        </w:rPr>
        <w:lastRenderedPageBreak/>
        <w:t xml:space="preserve">После того как пользователь введёт правильный логин и пароль, на экране появится </w:t>
      </w:r>
      <w:r w:rsidR="00FD5DC8">
        <w:rPr>
          <w:spacing w:val="-1"/>
          <w:sz w:val="28"/>
          <w:szCs w:val="28"/>
          <w:lang w:eastAsia="en-US"/>
        </w:rPr>
        <w:t>основная активность - тест</w:t>
      </w:r>
      <w:r w:rsidR="0036596B" w:rsidRPr="002A18CA">
        <w:rPr>
          <w:spacing w:val="-1"/>
          <w:sz w:val="28"/>
          <w:szCs w:val="28"/>
          <w:lang w:eastAsia="en-US"/>
        </w:rPr>
        <w:t>.</w:t>
      </w:r>
      <w:r w:rsidR="0011318C" w:rsidRPr="0011318C">
        <w:rPr>
          <w:spacing w:val="-1"/>
          <w:sz w:val="28"/>
          <w:szCs w:val="28"/>
          <w:lang w:eastAsia="en-US"/>
        </w:rPr>
        <w:t xml:space="preserve"> </w:t>
      </w:r>
    </w:p>
    <w:p w14:paraId="581561DF" w14:textId="77777777" w:rsidR="0036596B" w:rsidRDefault="0036596B" w:rsidP="0036596B">
      <w:pPr>
        <w:widowControl w:val="0"/>
        <w:suppressAutoHyphens w:val="0"/>
        <w:autoSpaceDE w:val="0"/>
        <w:autoSpaceDN w:val="0"/>
        <w:ind w:firstLine="708"/>
        <w:rPr>
          <w:sz w:val="14"/>
          <w:szCs w:val="30"/>
          <w:lang w:eastAsia="en-US"/>
        </w:rPr>
      </w:pPr>
    </w:p>
    <w:p w14:paraId="19471D3F" w14:textId="6369D64E" w:rsidR="004044F0" w:rsidRPr="00FB0806" w:rsidRDefault="002E6E09" w:rsidP="00791B57">
      <w:pPr>
        <w:widowControl w:val="0"/>
        <w:suppressAutoHyphens w:val="0"/>
        <w:autoSpaceDE w:val="0"/>
        <w:autoSpaceDN w:val="0"/>
        <w:spacing w:line="360" w:lineRule="auto"/>
        <w:jc w:val="center"/>
        <w:rPr>
          <w:sz w:val="14"/>
          <w:szCs w:val="30"/>
          <w:lang w:val="en-US" w:eastAsia="en-US"/>
        </w:rPr>
      </w:pPr>
      <w:r w:rsidRPr="002E6E09">
        <w:rPr>
          <w:noProof/>
          <w:sz w:val="14"/>
          <w:szCs w:val="30"/>
          <w:lang w:val="en-US" w:eastAsia="en-US"/>
        </w:rPr>
        <w:pict w14:anchorId="33AF25CD">
          <v:shape id="_x0000_i1046" type="#_x0000_t75" style="width:236.4pt;height:525.75pt;visibility:visible;mso-wrap-style:square">
            <v:imagedata r:id="rId14" o:title=""/>
          </v:shape>
        </w:pict>
      </w:r>
    </w:p>
    <w:p w14:paraId="4CB8D3CB" w14:textId="5BD110F6" w:rsidR="00791B57" w:rsidRPr="00FD5DC8" w:rsidRDefault="00A56C7B" w:rsidP="00550A4B">
      <w:pPr>
        <w:widowControl w:val="0"/>
        <w:suppressAutoHyphens w:val="0"/>
        <w:autoSpaceDE w:val="0"/>
        <w:autoSpaceDN w:val="0"/>
        <w:spacing w:before="112" w:line="360" w:lineRule="auto"/>
        <w:ind w:left="859" w:right="837"/>
        <w:jc w:val="center"/>
        <w:rPr>
          <w:spacing w:val="-1"/>
          <w:sz w:val="28"/>
          <w:szCs w:val="28"/>
          <w:lang w:eastAsia="en-US"/>
        </w:rPr>
      </w:pPr>
      <w:r w:rsidRPr="002A18CA">
        <w:rPr>
          <w:sz w:val="28"/>
          <w:szCs w:val="28"/>
          <w:lang w:eastAsia="en-US"/>
        </w:rPr>
        <w:t>Рисунок</w:t>
      </w:r>
      <w:r w:rsidRPr="002A18CA">
        <w:rPr>
          <w:spacing w:val="-3"/>
          <w:sz w:val="28"/>
          <w:szCs w:val="28"/>
          <w:lang w:eastAsia="en-US"/>
        </w:rPr>
        <w:t xml:space="preserve"> </w:t>
      </w:r>
      <w:r w:rsidR="00B26027">
        <w:rPr>
          <w:spacing w:val="-3"/>
          <w:sz w:val="28"/>
          <w:szCs w:val="28"/>
          <w:lang w:eastAsia="en-US"/>
        </w:rPr>
        <w:t>4</w:t>
      </w:r>
      <w:r w:rsidRPr="002A18CA">
        <w:rPr>
          <w:spacing w:val="-2"/>
          <w:sz w:val="28"/>
          <w:szCs w:val="28"/>
          <w:lang w:eastAsia="en-US"/>
        </w:rPr>
        <w:t xml:space="preserve"> </w:t>
      </w:r>
      <w:r w:rsidRPr="002A18CA">
        <w:rPr>
          <w:sz w:val="28"/>
          <w:szCs w:val="28"/>
          <w:lang w:eastAsia="en-US"/>
        </w:rPr>
        <w:t>—</w:t>
      </w:r>
      <w:r w:rsidRPr="002A18CA">
        <w:rPr>
          <w:spacing w:val="-1"/>
          <w:sz w:val="28"/>
          <w:szCs w:val="28"/>
          <w:lang w:eastAsia="en-US"/>
        </w:rPr>
        <w:t xml:space="preserve"> </w:t>
      </w:r>
      <w:r w:rsidR="00FD5DC8">
        <w:rPr>
          <w:spacing w:val="-1"/>
          <w:sz w:val="28"/>
          <w:szCs w:val="28"/>
          <w:lang w:eastAsia="en-US"/>
        </w:rPr>
        <w:t>основная активность</w:t>
      </w:r>
    </w:p>
    <w:p w14:paraId="7262BA16" w14:textId="77777777" w:rsidR="002E6E09" w:rsidRDefault="002E6E09" w:rsidP="002A18CA">
      <w:pPr>
        <w:widowControl w:val="0"/>
        <w:suppressAutoHyphens w:val="0"/>
        <w:autoSpaceDE w:val="0"/>
        <w:autoSpaceDN w:val="0"/>
        <w:spacing w:before="64" w:line="360" w:lineRule="auto"/>
        <w:ind w:left="135" w:firstLine="707"/>
        <w:jc w:val="both"/>
        <w:rPr>
          <w:sz w:val="28"/>
          <w:szCs w:val="28"/>
          <w:lang w:eastAsia="en-US"/>
        </w:rPr>
      </w:pPr>
    </w:p>
    <w:p w14:paraId="5274890D" w14:textId="77777777" w:rsidR="002E6E09" w:rsidRDefault="002E6E09" w:rsidP="002A18CA">
      <w:pPr>
        <w:widowControl w:val="0"/>
        <w:suppressAutoHyphens w:val="0"/>
        <w:autoSpaceDE w:val="0"/>
        <w:autoSpaceDN w:val="0"/>
        <w:spacing w:before="64" w:line="360" w:lineRule="auto"/>
        <w:ind w:left="135" w:firstLine="707"/>
        <w:jc w:val="both"/>
        <w:rPr>
          <w:sz w:val="28"/>
          <w:szCs w:val="28"/>
          <w:lang w:eastAsia="en-US"/>
        </w:rPr>
      </w:pPr>
    </w:p>
    <w:p w14:paraId="1FD3AE76" w14:textId="77777777" w:rsidR="002E6E09" w:rsidRDefault="002E6E09" w:rsidP="002A18CA">
      <w:pPr>
        <w:widowControl w:val="0"/>
        <w:suppressAutoHyphens w:val="0"/>
        <w:autoSpaceDE w:val="0"/>
        <w:autoSpaceDN w:val="0"/>
        <w:spacing w:before="64" w:line="360" w:lineRule="auto"/>
        <w:ind w:left="135" w:firstLine="707"/>
        <w:jc w:val="both"/>
        <w:rPr>
          <w:sz w:val="28"/>
          <w:szCs w:val="28"/>
          <w:lang w:eastAsia="en-US"/>
        </w:rPr>
      </w:pPr>
    </w:p>
    <w:p w14:paraId="0FA98A83" w14:textId="77777777" w:rsidR="002E6E09" w:rsidRDefault="002E6E09" w:rsidP="002A18CA">
      <w:pPr>
        <w:widowControl w:val="0"/>
        <w:suppressAutoHyphens w:val="0"/>
        <w:autoSpaceDE w:val="0"/>
        <w:autoSpaceDN w:val="0"/>
        <w:spacing w:before="64" w:line="360" w:lineRule="auto"/>
        <w:ind w:left="135" w:firstLine="707"/>
        <w:jc w:val="both"/>
        <w:rPr>
          <w:sz w:val="28"/>
          <w:szCs w:val="28"/>
          <w:lang w:eastAsia="en-US"/>
        </w:rPr>
      </w:pPr>
    </w:p>
    <w:p w14:paraId="0756A1A1" w14:textId="1E636007" w:rsidR="00791B57" w:rsidRPr="0065763D" w:rsidRDefault="0065763D" w:rsidP="0065763D">
      <w:pPr>
        <w:widowControl w:val="0"/>
        <w:suppressAutoHyphens w:val="0"/>
        <w:autoSpaceDE w:val="0"/>
        <w:autoSpaceDN w:val="0"/>
        <w:spacing w:line="360" w:lineRule="auto"/>
        <w:ind w:firstLine="708"/>
        <w:jc w:val="both"/>
        <w:rPr>
          <w:spacing w:val="-1"/>
          <w:sz w:val="28"/>
          <w:szCs w:val="28"/>
          <w:lang w:eastAsia="en-US"/>
        </w:rPr>
      </w:pPr>
      <w:r w:rsidRPr="0065763D">
        <w:rPr>
          <w:spacing w:val="-1"/>
          <w:sz w:val="28"/>
          <w:szCs w:val="28"/>
          <w:lang w:eastAsia="en-US"/>
        </w:rPr>
        <w:lastRenderedPageBreak/>
        <w:t xml:space="preserve">После успешного ввода правильного логина и пароля пользователь попадает на основной экран приложения - </w:t>
      </w:r>
      <w:proofErr w:type="spellStart"/>
      <w:r w:rsidRPr="0065763D">
        <w:rPr>
          <w:spacing w:val="-1"/>
          <w:sz w:val="28"/>
          <w:szCs w:val="28"/>
          <w:lang w:eastAsia="en-US"/>
        </w:rPr>
        <w:t>QuizActivity</w:t>
      </w:r>
      <w:proofErr w:type="spellEnd"/>
      <w:r w:rsidRPr="0065763D">
        <w:rPr>
          <w:spacing w:val="-1"/>
          <w:sz w:val="28"/>
          <w:szCs w:val="28"/>
          <w:lang w:eastAsia="en-US"/>
        </w:rPr>
        <w:t>, содержащий кнопку начала тестирования. Активация этой кнопки запускает последовательность вопросов по Java.</w:t>
      </w:r>
    </w:p>
    <w:p w14:paraId="51EAC918" w14:textId="5BF0B426" w:rsidR="0011318C" w:rsidRDefault="00323C92" w:rsidP="0011318C">
      <w:pPr>
        <w:widowControl w:val="0"/>
        <w:suppressAutoHyphens w:val="0"/>
        <w:autoSpaceDE w:val="0"/>
        <w:autoSpaceDN w:val="0"/>
        <w:spacing w:before="64" w:line="360" w:lineRule="auto"/>
        <w:ind w:left="135" w:firstLine="707"/>
        <w:jc w:val="center"/>
        <w:rPr>
          <w:noProof/>
        </w:rPr>
      </w:pPr>
      <w:r w:rsidRPr="00CD6B73">
        <w:rPr>
          <w:noProof/>
        </w:rPr>
        <w:pict w14:anchorId="0BF96A49">
          <v:shape id="_x0000_i1071" type="#_x0000_t75" style="width:266.25pt;height:592.3pt;visibility:visible;mso-wrap-style:square">
            <v:imagedata r:id="rId15" o:title=""/>
          </v:shape>
        </w:pict>
      </w:r>
    </w:p>
    <w:p w14:paraId="434442DD" w14:textId="3204A604" w:rsidR="004F2B30" w:rsidRDefault="0011318C" w:rsidP="00902CD0">
      <w:pPr>
        <w:widowControl w:val="0"/>
        <w:suppressAutoHyphens w:val="0"/>
        <w:autoSpaceDE w:val="0"/>
        <w:autoSpaceDN w:val="0"/>
        <w:spacing w:before="112" w:line="360" w:lineRule="auto"/>
        <w:ind w:left="1567" w:right="837"/>
        <w:jc w:val="center"/>
        <w:rPr>
          <w:spacing w:val="-1"/>
          <w:sz w:val="28"/>
          <w:szCs w:val="28"/>
          <w:lang w:eastAsia="en-US"/>
        </w:rPr>
      </w:pPr>
      <w:r w:rsidRPr="002A18CA">
        <w:rPr>
          <w:sz w:val="28"/>
          <w:szCs w:val="28"/>
          <w:lang w:eastAsia="en-US"/>
        </w:rPr>
        <w:t>Рисунок</w:t>
      </w:r>
      <w:r w:rsidRPr="002A18CA">
        <w:rPr>
          <w:spacing w:val="-3"/>
          <w:sz w:val="28"/>
          <w:szCs w:val="28"/>
          <w:lang w:eastAsia="en-US"/>
        </w:rPr>
        <w:t xml:space="preserve"> </w:t>
      </w:r>
      <w:r w:rsidR="00842DB1">
        <w:rPr>
          <w:spacing w:val="-3"/>
          <w:sz w:val="28"/>
          <w:szCs w:val="28"/>
          <w:lang w:eastAsia="en-US"/>
        </w:rPr>
        <w:t>5</w:t>
      </w:r>
      <w:r w:rsidRPr="002A18CA">
        <w:rPr>
          <w:spacing w:val="-2"/>
          <w:sz w:val="28"/>
          <w:szCs w:val="28"/>
          <w:lang w:eastAsia="en-US"/>
        </w:rPr>
        <w:t xml:space="preserve"> </w:t>
      </w:r>
      <w:r w:rsidRPr="002A18CA">
        <w:rPr>
          <w:sz w:val="28"/>
          <w:szCs w:val="28"/>
          <w:lang w:eastAsia="en-US"/>
        </w:rPr>
        <w:t>—</w:t>
      </w:r>
      <w:r w:rsidRPr="002A18CA">
        <w:rPr>
          <w:spacing w:val="-1"/>
          <w:sz w:val="28"/>
          <w:szCs w:val="28"/>
          <w:lang w:eastAsia="en-US"/>
        </w:rPr>
        <w:t xml:space="preserve"> </w:t>
      </w:r>
      <w:r w:rsidR="00C27563">
        <w:rPr>
          <w:spacing w:val="-1"/>
          <w:sz w:val="28"/>
          <w:szCs w:val="28"/>
          <w:lang w:eastAsia="en-US"/>
        </w:rPr>
        <w:t xml:space="preserve">Экран </w:t>
      </w:r>
      <w:r w:rsidR="00902CD0">
        <w:rPr>
          <w:spacing w:val="-1"/>
          <w:sz w:val="28"/>
          <w:szCs w:val="28"/>
          <w:lang w:eastAsia="en-US"/>
        </w:rPr>
        <w:t>с вопросами</w:t>
      </w:r>
    </w:p>
    <w:p w14:paraId="0060095B" w14:textId="77777777" w:rsidR="002E6E09" w:rsidRDefault="002E6E09" w:rsidP="002A18CA">
      <w:pPr>
        <w:widowControl w:val="0"/>
        <w:suppressAutoHyphens w:val="0"/>
        <w:autoSpaceDE w:val="0"/>
        <w:autoSpaceDN w:val="0"/>
        <w:spacing w:before="171" w:line="360" w:lineRule="auto"/>
        <w:ind w:left="135" w:firstLine="707"/>
        <w:jc w:val="both"/>
        <w:rPr>
          <w:noProof/>
          <w:sz w:val="28"/>
          <w:szCs w:val="28"/>
        </w:rPr>
      </w:pPr>
    </w:p>
    <w:p w14:paraId="01164CA8" w14:textId="7BD7816F" w:rsidR="0065763D" w:rsidRDefault="0065763D" w:rsidP="002A18CA">
      <w:pPr>
        <w:widowControl w:val="0"/>
        <w:suppressAutoHyphens w:val="0"/>
        <w:autoSpaceDE w:val="0"/>
        <w:autoSpaceDN w:val="0"/>
        <w:spacing w:before="171" w:line="360" w:lineRule="auto"/>
        <w:ind w:left="135" w:firstLine="707"/>
        <w:jc w:val="both"/>
        <w:rPr>
          <w:spacing w:val="-1"/>
          <w:sz w:val="28"/>
          <w:szCs w:val="28"/>
          <w:lang w:eastAsia="en-US"/>
        </w:rPr>
      </w:pPr>
      <w:r w:rsidRPr="0065763D">
        <w:rPr>
          <w:spacing w:val="-1"/>
          <w:sz w:val="28"/>
          <w:szCs w:val="28"/>
          <w:lang w:eastAsia="en-US"/>
        </w:rPr>
        <w:t>В представленном фрагменте кода реализована логика переключения между различными состояниями активности. Также реализована навигация между вопросами через кнопки "Следующий" и "Предыдущий", с предусмотренными ограничениями: переход к следующему вопросу блокируется until не выбран вариант ответа, а возврат к предыдущему вопросу невозможен, если текущий</w:t>
      </w:r>
      <w:r>
        <w:rPr>
          <w:spacing w:val="-1"/>
          <w:sz w:val="28"/>
          <w:szCs w:val="28"/>
          <w:lang w:eastAsia="en-US"/>
        </w:rPr>
        <w:t xml:space="preserve"> является первым.</w:t>
      </w:r>
    </w:p>
    <w:p w14:paraId="248D86D0" w14:textId="4F877C5B" w:rsidR="00902CD0" w:rsidRDefault="0065763D" w:rsidP="0065763D">
      <w:pPr>
        <w:widowControl w:val="0"/>
        <w:suppressAutoHyphens w:val="0"/>
        <w:autoSpaceDE w:val="0"/>
        <w:autoSpaceDN w:val="0"/>
        <w:spacing w:before="171" w:line="360" w:lineRule="auto"/>
        <w:jc w:val="both"/>
        <w:rPr>
          <w:noProof/>
        </w:rPr>
      </w:pPr>
      <w:r w:rsidRPr="00CD6B73">
        <w:rPr>
          <w:noProof/>
        </w:rPr>
        <w:pict w14:anchorId="0D4379CE">
          <v:shape id="_x0000_i1079" type="#_x0000_t75" style="width:456.45pt;height:478.2pt;visibility:visible;mso-wrap-style:square">
            <v:imagedata r:id="rId16" o:title=""/>
          </v:shape>
        </w:pict>
      </w:r>
    </w:p>
    <w:p w14:paraId="424838C9" w14:textId="29CB26E6" w:rsidR="00CF1134" w:rsidRPr="00CF1134" w:rsidRDefault="00CF1134" w:rsidP="00CF1134">
      <w:pPr>
        <w:widowControl w:val="0"/>
        <w:suppressAutoHyphens w:val="0"/>
        <w:autoSpaceDE w:val="0"/>
        <w:autoSpaceDN w:val="0"/>
        <w:spacing w:before="171" w:line="360" w:lineRule="auto"/>
        <w:ind w:left="135" w:firstLine="707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t>Рисунок 6</w:t>
      </w:r>
      <w:r w:rsidR="008C0D10">
        <w:rPr>
          <w:noProof/>
          <w:sz w:val="28"/>
          <w:szCs w:val="28"/>
        </w:rPr>
        <w:t xml:space="preserve"> </w:t>
      </w:r>
      <w:r w:rsidR="008C0D10" w:rsidRPr="002A18CA">
        <w:rPr>
          <w:sz w:val="28"/>
          <w:szCs w:val="28"/>
          <w:lang w:eastAsia="en-US"/>
        </w:rPr>
        <w:t>—</w:t>
      </w:r>
      <w:r>
        <w:rPr>
          <w:noProof/>
          <w:sz w:val="28"/>
          <w:szCs w:val="28"/>
        </w:rPr>
        <w:t xml:space="preserve"> Фрагмент кода реализации теста</w:t>
      </w:r>
    </w:p>
    <w:p w14:paraId="442FBAB9" w14:textId="0A52A099" w:rsidR="008C0D10" w:rsidRPr="0065763D" w:rsidRDefault="0065763D" w:rsidP="0065763D">
      <w:pPr>
        <w:widowControl w:val="0"/>
        <w:suppressAutoHyphens w:val="0"/>
        <w:autoSpaceDE w:val="0"/>
        <w:autoSpaceDN w:val="0"/>
        <w:spacing w:before="171" w:line="360" w:lineRule="auto"/>
        <w:ind w:left="135" w:firstLine="707"/>
        <w:jc w:val="both"/>
        <w:rPr>
          <w:spacing w:val="-1"/>
          <w:sz w:val="28"/>
          <w:szCs w:val="28"/>
          <w:lang w:eastAsia="en-US"/>
        </w:rPr>
      </w:pPr>
      <w:r w:rsidRPr="0065763D">
        <w:rPr>
          <w:spacing w:val="-1"/>
          <w:sz w:val="28"/>
          <w:szCs w:val="28"/>
          <w:lang w:eastAsia="en-US"/>
        </w:rPr>
        <w:lastRenderedPageBreak/>
        <w:t>По завершении теста пользователю отображаются итоговые результаты, вместе с кнопками повторного прохождения теста и возможностью поделиться результатами.</w:t>
      </w:r>
    </w:p>
    <w:p w14:paraId="3C505FA2" w14:textId="007F16C9" w:rsidR="008C0D10" w:rsidRPr="00A30F62" w:rsidRDefault="002E6E09" w:rsidP="008C0D10">
      <w:pPr>
        <w:widowControl w:val="0"/>
        <w:suppressAutoHyphens w:val="0"/>
        <w:autoSpaceDE w:val="0"/>
        <w:autoSpaceDN w:val="0"/>
        <w:spacing w:before="171" w:line="360" w:lineRule="auto"/>
        <w:ind w:left="135" w:firstLine="707"/>
        <w:jc w:val="center"/>
        <w:rPr>
          <w:noProof/>
        </w:rPr>
      </w:pPr>
      <w:r w:rsidRPr="00CD6B73">
        <w:rPr>
          <w:noProof/>
        </w:rPr>
        <w:pict w14:anchorId="50AA93E0">
          <v:shape id="_x0000_i1055" type="#_x0000_t75" style="width:225.5pt;height:499.9pt;visibility:visible;mso-wrap-style:square">
            <v:imagedata r:id="rId17" o:title=""/>
          </v:shape>
        </w:pict>
      </w:r>
    </w:p>
    <w:p w14:paraId="6B760943" w14:textId="66E2F357" w:rsidR="008C0D10" w:rsidRPr="008C0D10" w:rsidRDefault="008C0D10" w:rsidP="008C0D10">
      <w:pPr>
        <w:widowControl w:val="0"/>
        <w:suppressAutoHyphens w:val="0"/>
        <w:autoSpaceDE w:val="0"/>
        <w:autoSpaceDN w:val="0"/>
        <w:spacing w:before="171" w:line="360" w:lineRule="auto"/>
        <w:ind w:left="135" w:firstLine="707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Рисунок 7 </w:t>
      </w:r>
      <w:r w:rsidRPr="002A18CA">
        <w:rPr>
          <w:sz w:val="28"/>
          <w:szCs w:val="28"/>
          <w:lang w:eastAsia="en-US"/>
        </w:rPr>
        <w:t>—</w:t>
      </w:r>
      <w:r>
        <w:rPr>
          <w:noProof/>
          <w:sz w:val="28"/>
          <w:szCs w:val="28"/>
        </w:rPr>
        <w:t xml:space="preserve"> Вывод результатов</w:t>
      </w:r>
    </w:p>
    <w:p w14:paraId="15016AB4" w14:textId="14C47378" w:rsidR="008C0D10" w:rsidRDefault="008C0D10" w:rsidP="002A18CA">
      <w:pPr>
        <w:widowControl w:val="0"/>
        <w:suppressAutoHyphens w:val="0"/>
        <w:autoSpaceDE w:val="0"/>
        <w:autoSpaceDN w:val="0"/>
        <w:spacing w:before="171" w:line="360" w:lineRule="auto"/>
        <w:ind w:left="135" w:firstLine="707"/>
        <w:jc w:val="both"/>
        <w:rPr>
          <w:noProof/>
        </w:rPr>
      </w:pPr>
    </w:p>
    <w:p w14:paraId="7FAD77C3" w14:textId="611892A1" w:rsidR="008C0D10" w:rsidRDefault="008C0D10" w:rsidP="002E6E09">
      <w:pPr>
        <w:widowControl w:val="0"/>
        <w:suppressAutoHyphens w:val="0"/>
        <w:autoSpaceDE w:val="0"/>
        <w:autoSpaceDN w:val="0"/>
        <w:spacing w:before="171" w:line="360" w:lineRule="auto"/>
        <w:jc w:val="both"/>
        <w:rPr>
          <w:noProof/>
        </w:rPr>
      </w:pPr>
    </w:p>
    <w:p w14:paraId="06BE0A53" w14:textId="77777777" w:rsidR="002E6E09" w:rsidRPr="002E6E09" w:rsidRDefault="002E6E09" w:rsidP="002E6E09">
      <w:pPr>
        <w:widowControl w:val="0"/>
        <w:suppressAutoHyphens w:val="0"/>
        <w:autoSpaceDE w:val="0"/>
        <w:autoSpaceDN w:val="0"/>
        <w:spacing w:before="171" w:line="360" w:lineRule="auto"/>
        <w:jc w:val="both"/>
        <w:rPr>
          <w:noProof/>
          <w:lang w:val="en-US"/>
        </w:rPr>
      </w:pPr>
    </w:p>
    <w:p w14:paraId="4807D708" w14:textId="4E1263D9" w:rsidR="008C0D10" w:rsidRDefault="0065763D" w:rsidP="008C0D10">
      <w:pPr>
        <w:widowControl w:val="0"/>
        <w:suppressAutoHyphens w:val="0"/>
        <w:autoSpaceDE w:val="0"/>
        <w:autoSpaceDN w:val="0"/>
        <w:spacing w:before="171" w:line="360" w:lineRule="auto"/>
        <w:ind w:left="135" w:firstLine="707"/>
        <w:jc w:val="both"/>
        <w:rPr>
          <w:noProof/>
          <w:sz w:val="28"/>
          <w:szCs w:val="28"/>
        </w:rPr>
      </w:pPr>
      <w:r w:rsidRPr="0065763D">
        <w:rPr>
          <w:noProof/>
          <w:sz w:val="28"/>
          <w:szCs w:val="28"/>
        </w:rPr>
        <w:lastRenderedPageBreak/>
        <w:t>Для хранения вопросов была создана база данных MySQL. Класс MyCustomDbHelper, расширяющий SQLiteOpenHelper, отвечает за создание базы данных и соответствующих таблиц.</w:t>
      </w:r>
    </w:p>
    <w:p w14:paraId="38C6C7CC" w14:textId="65374830" w:rsidR="008C0D10" w:rsidRDefault="002E6E09" w:rsidP="002A18CA">
      <w:pPr>
        <w:widowControl w:val="0"/>
        <w:suppressAutoHyphens w:val="0"/>
        <w:autoSpaceDE w:val="0"/>
        <w:autoSpaceDN w:val="0"/>
        <w:spacing w:before="171" w:line="360" w:lineRule="auto"/>
        <w:ind w:left="135" w:firstLine="707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pict w14:anchorId="39C34C30">
          <v:shape id="_x0000_i1036" type="#_x0000_t75" style="width:384.45pt;height:518.95pt;visibility:visible;mso-wrap-style:square">
            <v:imagedata r:id="rId18" o:title=""/>
          </v:shape>
        </w:pict>
      </w:r>
    </w:p>
    <w:p w14:paraId="7B13AFFE" w14:textId="77777777" w:rsidR="008C0D10" w:rsidRPr="008C0D10" w:rsidRDefault="008C0D10" w:rsidP="008C0D10">
      <w:pPr>
        <w:widowControl w:val="0"/>
        <w:suppressAutoHyphens w:val="0"/>
        <w:autoSpaceDE w:val="0"/>
        <w:autoSpaceDN w:val="0"/>
        <w:spacing w:before="171" w:line="360" w:lineRule="auto"/>
        <w:ind w:left="135" w:firstLine="707"/>
        <w:jc w:val="center"/>
        <w:rPr>
          <w:sz w:val="28"/>
          <w:szCs w:val="28"/>
          <w:lang w:eastAsia="en-US"/>
        </w:rPr>
      </w:pPr>
      <w:r>
        <w:rPr>
          <w:noProof/>
          <w:sz w:val="28"/>
          <w:szCs w:val="28"/>
        </w:rPr>
        <w:t>Рисунок 8</w:t>
      </w:r>
      <w:r>
        <w:rPr>
          <w:sz w:val="28"/>
          <w:szCs w:val="28"/>
          <w:lang w:eastAsia="en-US"/>
        </w:rPr>
        <w:t xml:space="preserve"> </w:t>
      </w:r>
      <w:r w:rsidRPr="002A18CA">
        <w:rPr>
          <w:sz w:val="28"/>
          <w:szCs w:val="28"/>
          <w:lang w:eastAsia="en-US"/>
        </w:rPr>
        <w:t>—</w:t>
      </w:r>
      <w:r>
        <w:rPr>
          <w:sz w:val="28"/>
          <w:szCs w:val="28"/>
          <w:lang w:eastAsia="en-US"/>
        </w:rPr>
        <w:t xml:space="preserve"> Фрагмент кода класса </w:t>
      </w:r>
      <w:proofErr w:type="spellStart"/>
      <w:r w:rsidRPr="008C0D10">
        <w:rPr>
          <w:sz w:val="28"/>
          <w:szCs w:val="28"/>
          <w:lang w:eastAsia="en-US"/>
        </w:rPr>
        <w:t>MyCustomDbHelper</w:t>
      </w:r>
      <w:proofErr w:type="spellEnd"/>
    </w:p>
    <w:p w14:paraId="14D9481C" w14:textId="11CE6E81" w:rsidR="008C0D10" w:rsidRDefault="008C0D10" w:rsidP="008C0D10">
      <w:pPr>
        <w:widowControl w:val="0"/>
        <w:suppressAutoHyphens w:val="0"/>
        <w:autoSpaceDE w:val="0"/>
        <w:autoSpaceDN w:val="0"/>
        <w:spacing w:before="171" w:line="360" w:lineRule="auto"/>
        <w:rPr>
          <w:noProof/>
          <w:sz w:val="28"/>
          <w:szCs w:val="28"/>
        </w:rPr>
      </w:pPr>
    </w:p>
    <w:p w14:paraId="3771F62C" w14:textId="29FDCF60" w:rsidR="008C0D10" w:rsidRDefault="008C0D10" w:rsidP="008C0D10">
      <w:pPr>
        <w:widowControl w:val="0"/>
        <w:suppressAutoHyphens w:val="0"/>
        <w:autoSpaceDE w:val="0"/>
        <w:autoSpaceDN w:val="0"/>
        <w:spacing w:before="171" w:line="360" w:lineRule="auto"/>
        <w:rPr>
          <w:noProof/>
          <w:sz w:val="28"/>
          <w:szCs w:val="28"/>
        </w:rPr>
      </w:pPr>
    </w:p>
    <w:p w14:paraId="3EEE3DC2" w14:textId="36953B86" w:rsidR="008C0D10" w:rsidRDefault="0065763D" w:rsidP="0065763D">
      <w:pPr>
        <w:widowControl w:val="0"/>
        <w:suppressAutoHyphens w:val="0"/>
        <w:autoSpaceDE w:val="0"/>
        <w:autoSpaceDN w:val="0"/>
        <w:spacing w:before="171" w:line="360" w:lineRule="auto"/>
        <w:ind w:left="135" w:firstLine="707"/>
        <w:jc w:val="both"/>
        <w:rPr>
          <w:noProof/>
          <w:sz w:val="28"/>
          <w:szCs w:val="28"/>
        </w:rPr>
      </w:pPr>
      <w:r w:rsidRPr="0065763D">
        <w:rPr>
          <w:noProof/>
          <w:sz w:val="28"/>
          <w:szCs w:val="28"/>
        </w:rPr>
        <w:lastRenderedPageBreak/>
        <w:t>Ниже представлен код с реализованными методами для операций с базой данных: сохранения</w:t>
      </w:r>
      <w:r>
        <w:rPr>
          <w:noProof/>
          <w:sz w:val="28"/>
          <w:szCs w:val="28"/>
        </w:rPr>
        <w:t xml:space="preserve"> </w:t>
      </w:r>
      <w:r w:rsidRPr="0065763D">
        <w:rPr>
          <w:noProof/>
          <w:sz w:val="28"/>
          <w:szCs w:val="28"/>
        </w:rPr>
        <w:t>и извлечения элементов.</w:t>
      </w:r>
      <w:r w:rsidR="008C0D10">
        <w:rPr>
          <w:noProof/>
          <w:sz w:val="28"/>
          <w:szCs w:val="28"/>
        </w:rPr>
        <w:t>.</w:t>
      </w:r>
    </w:p>
    <w:p w14:paraId="1106492E" w14:textId="6D6A1D6E" w:rsidR="008C0D10" w:rsidRDefault="002E6E09" w:rsidP="008C0D10">
      <w:pPr>
        <w:widowControl w:val="0"/>
        <w:suppressAutoHyphens w:val="0"/>
        <w:autoSpaceDE w:val="0"/>
        <w:autoSpaceDN w:val="0"/>
        <w:spacing w:before="171" w:line="360" w:lineRule="auto"/>
        <w:jc w:val="center"/>
        <w:rPr>
          <w:noProof/>
          <w:sz w:val="28"/>
          <w:szCs w:val="28"/>
        </w:rPr>
      </w:pPr>
      <w:r w:rsidRPr="002E6E09">
        <w:rPr>
          <w:noProof/>
          <w:sz w:val="28"/>
          <w:szCs w:val="28"/>
        </w:rPr>
        <w:pict w14:anchorId="547D7E7B">
          <v:shape id="_x0000_i1058" type="#_x0000_t75" style="width:494.5pt;height:433.35pt;visibility:visible;mso-wrap-style:square">
            <v:imagedata r:id="rId19" o:title=""/>
          </v:shape>
        </w:pict>
      </w:r>
    </w:p>
    <w:p w14:paraId="0909641B" w14:textId="3EE50E15" w:rsidR="008C0D10" w:rsidRPr="002E6E09" w:rsidRDefault="008C0D10" w:rsidP="008C0D10">
      <w:pPr>
        <w:widowControl w:val="0"/>
        <w:suppressAutoHyphens w:val="0"/>
        <w:autoSpaceDE w:val="0"/>
        <w:autoSpaceDN w:val="0"/>
        <w:spacing w:before="171" w:line="360" w:lineRule="auto"/>
        <w:jc w:val="center"/>
        <w:rPr>
          <w:sz w:val="28"/>
          <w:szCs w:val="28"/>
          <w:lang w:eastAsia="en-US"/>
        </w:rPr>
      </w:pPr>
      <w:r>
        <w:rPr>
          <w:noProof/>
          <w:sz w:val="28"/>
          <w:szCs w:val="28"/>
        </w:rPr>
        <w:t xml:space="preserve">Рисунок </w:t>
      </w:r>
      <w:r w:rsidR="002E6E09" w:rsidRPr="002E6E09">
        <w:rPr>
          <w:noProof/>
          <w:sz w:val="28"/>
          <w:szCs w:val="28"/>
        </w:rPr>
        <w:t>9</w:t>
      </w:r>
      <w:r>
        <w:rPr>
          <w:sz w:val="28"/>
          <w:szCs w:val="28"/>
          <w:lang w:eastAsia="en-US"/>
        </w:rPr>
        <w:t xml:space="preserve"> </w:t>
      </w:r>
      <w:r w:rsidRPr="002A18CA">
        <w:rPr>
          <w:sz w:val="28"/>
          <w:szCs w:val="28"/>
          <w:lang w:eastAsia="en-US"/>
        </w:rPr>
        <w:t>—</w:t>
      </w:r>
      <w:r>
        <w:rPr>
          <w:sz w:val="28"/>
          <w:szCs w:val="28"/>
          <w:lang w:eastAsia="en-US"/>
        </w:rPr>
        <w:t xml:space="preserve"> Фрагмент кода класса </w:t>
      </w:r>
      <w:proofErr w:type="spellStart"/>
      <w:r>
        <w:rPr>
          <w:sz w:val="28"/>
          <w:szCs w:val="28"/>
          <w:lang w:val="en-US" w:eastAsia="en-US"/>
        </w:rPr>
        <w:t>DbManager</w:t>
      </w:r>
      <w:proofErr w:type="spellEnd"/>
    </w:p>
    <w:p w14:paraId="0C0836D1" w14:textId="322B9FBB" w:rsidR="008C0D10" w:rsidRPr="002E6E09" w:rsidRDefault="008C0D10" w:rsidP="008C0D10">
      <w:pPr>
        <w:widowControl w:val="0"/>
        <w:suppressAutoHyphens w:val="0"/>
        <w:autoSpaceDE w:val="0"/>
        <w:autoSpaceDN w:val="0"/>
        <w:spacing w:before="171" w:line="360" w:lineRule="auto"/>
        <w:jc w:val="center"/>
        <w:rPr>
          <w:sz w:val="28"/>
          <w:szCs w:val="28"/>
          <w:lang w:eastAsia="en-US"/>
        </w:rPr>
      </w:pPr>
    </w:p>
    <w:p w14:paraId="4E9B9E6D" w14:textId="43199F1A" w:rsidR="008C0D10" w:rsidRPr="002E6E09" w:rsidRDefault="008C0D10" w:rsidP="008C0D10">
      <w:pPr>
        <w:widowControl w:val="0"/>
        <w:suppressAutoHyphens w:val="0"/>
        <w:autoSpaceDE w:val="0"/>
        <w:autoSpaceDN w:val="0"/>
        <w:spacing w:before="171" w:line="360" w:lineRule="auto"/>
        <w:jc w:val="center"/>
        <w:rPr>
          <w:sz w:val="28"/>
          <w:szCs w:val="28"/>
          <w:lang w:eastAsia="en-US"/>
        </w:rPr>
      </w:pPr>
    </w:p>
    <w:p w14:paraId="48F98AAD" w14:textId="2849EDB5" w:rsidR="008C0D10" w:rsidRPr="002E6E09" w:rsidRDefault="008C0D10" w:rsidP="008C0D10">
      <w:pPr>
        <w:widowControl w:val="0"/>
        <w:suppressAutoHyphens w:val="0"/>
        <w:autoSpaceDE w:val="0"/>
        <w:autoSpaceDN w:val="0"/>
        <w:spacing w:before="171" w:line="360" w:lineRule="auto"/>
        <w:jc w:val="center"/>
        <w:rPr>
          <w:sz w:val="28"/>
          <w:szCs w:val="28"/>
          <w:lang w:eastAsia="en-US"/>
        </w:rPr>
      </w:pPr>
    </w:p>
    <w:p w14:paraId="373110F2" w14:textId="7063E5BC" w:rsidR="008C0D10" w:rsidRPr="002E6E09" w:rsidRDefault="008C0D10" w:rsidP="008C0D10">
      <w:pPr>
        <w:widowControl w:val="0"/>
        <w:suppressAutoHyphens w:val="0"/>
        <w:autoSpaceDE w:val="0"/>
        <w:autoSpaceDN w:val="0"/>
        <w:spacing w:before="171" w:line="360" w:lineRule="auto"/>
        <w:jc w:val="center"/>
        <w:rPr>
          <w:sz w:val="28"/>
          <w:szCs w:val="28"/>
          <w:lang w:eastAsia="en-US"/>
        </w:rPr>
      </w:pPr>
    </w:p>
    <w:p w14:paraId="437144A0" w14:textId="6B62742E" w:rsidR="008C0D10" w:rsidRPr="002E6E09" w:rsidRDefault="008C0D10" w:rsidP="008C0D10">
      <w:pPr>
        <w:widowControl w:val="0"/>
        <w:suppressAutoHyphens w:val="0"/>
        <w:autoSpaceDE w:val="0"/>
        <w:autoSpaceDN w:val="0"/>
        <w:spacing w:before="171" w:line="360" w:lineRule="auto"/>
        <w:jc w:val="center"/>
        <w:rPr>
          <w:sz w:val="28"/>
          <w:szCs w:val="28"/>
          <w:lang w:eastAsia="en-US"/>
        </w:rPr>
      </w:pPr>
    </w:p>
    <w:p w14:paraId="3B10028C" w14:textId="703E75D2" w:rsidR="008C0D10" w:rsidRPr="002E6E09" w:rsidRDefault="008C0D10" w:rsidP="008C0D10">
      <w:pPr>
        <w:widowControl w:val="0"/>
        <w:suppressAutoHyphens w:val="0"/>
        <w:autoSpaceDE w:val="0"/>
        <w:autoSpaceDN w:val="0"/>
        <w:spacing w:before="171" w:line="360" w:lineRule="auto"/>
        <w:jc w:val="center"/>
        <w:rPr>
          <w:sz w:val="28"/>
          <w:szCs w:val="28"/>
          <w:lang w:eastAsia="en-US"/>
        </w:rPr>
      </w:pPr>
    </w:p>
    <w:p w14:paraId="273AE5A3" w14:textId="44A8FC47" w:rsidR="008C0D10" w:rsidRDefault="008C0D10" w:rsidP="008C0D10">
      <w:pPr>
        <w:widowControl w:val="0"/>
        <w:suppressAutoHyphens w:val="0"/>
        <w:autoSpaceDE w:val="0"/>
        <w:autoSpaceDN w:val="0"/>
        <w:spacing w:before="171" w:line="360" w:lineRule="auto"/>
        <w:jc w:val="center"/>
        <w:rPr>
          <w:noProof/>
          <w:sz w:val="28"/>
          <w:szCs w:val="28"/>
        </w:rPr>
      </w:pPr>
    </w:p>
    <w:p w14:paraId="54C6CA28" w14:textId="4BBC573A" w:rsidR="008C0D10" w:rsidRPr="0065763D" w:rsidRDefault="0065763D" w:rsidP="0065763D">
      <w:pPr>
        <w:widowControl w:val="0"/>
        <w:suppressAutoHyphens w:val="0"/>
        <w:autoSpaceDE w:val="0"/>
        <w:autoSpaceDN w:val="0"/>
        <w:spacing w:before="171" w:line="360" w:lineRule="auto"/>
        <w:ind w:left="135" w:firstLine="707"/>
        <w:jc w:val="both"/>
        <w:rPr>
          <w:noProof/>
          <w:sz w:val="28"/>
          <w:szCs w:val="28"/>
        </w:rPr>
      </w:pPr>
      <w:r w:rsidRPr="0065763D">
        <w:rPr>
          <w:noProof/>
          <w:sz w:val="28"/>
          <w:szCs w:val="28"/>
        </w:rPr>
        <w:t>Модель данных, используемая в базе, представляет собой отдельную сущность со следующими полями: String question, String answers, int rightAnswer, int id. Эти поля определяют структуру каждого тестового вопроса.</w:t>
      </w:r>
      <w:r w:rsidR="008C0D10">
        <w:rPr>
          <w:noProof/>
          <w:sz w:val="28"/>
          <w:szCs w:val="28"/>
        </w:rPr>
        <w:t>.</w:t>
      </w:r>
    </w:p>
    <w:p w14:paraId="21E3103A" w14:textId="6946429C" w:rsidR="008C0D10" w:rsidRPr="008C0D10" w:rsidRDefault="008C0D10" w:rsidP="008C0D10">
      <w:pPr>
        <w:widowControl w:val="0"/>
        <w:suppressAutoHyphens w:val="0"/>
        <w:autoSpaceDE w:val="0"/>
        <w:autoSpaceDN w:val="0"/>
        <w:spacing w:before="171" w:line="360" w:lineRule="auto"/>
        <w:ind w:firstLine="708"/>
        <w:rPr>
          <w:noProof/>
          <w:sz w:val="28"/>
          <w:szCs w:val="28"/>
          <w:lang w:val="en-US"/>
        </w:rPr>
      </w:pPr>
    </w:p>
    <w:p w14:paraId="0A30D7BB" w14:textId="3DBC3AEA" w:rsidR="008C0D10" w:rsidRDefault="002E6E09" w:rsidP="008C0D10">
      <w:pPr>
        <w:widowControl w:val="0"/>
        <w:suppressAutoHyphens w:val="0"/>
        <w:autoSpaceDE w:val="0"/>
        <w:autoSpaceDN w:val="0"/>
        <w:spacing w:before="171" w:line="360" w:lineRule="auto"/>
        <w:jc w:val="center"/>
        <w:rPr>
          <w:noProof/>
          <w:sz w:val="28"/>
          <w:szCs w:val="28"/>
        </w:rPr>
      </w:pPr>
      <w:r w:rsidRPr="002E6E09">
        <w:rPr>
          <w:noProof/>
          <w:sz w:val="28"/>
          <w:szCs w:val="28"/>
        </w:rPr>
        <w:pict w14:anchorId="5B90540A">
          <v:shape id="_x0000_i1062" type="#_x0000_t75" style="width:392.6pt;height:533.9pt;visibility:visible;mso-wrap-style:square">
            <v:imagedata r:id="rId20" o:title=""/>
          </v:shape>
        </w:pict>
      </w:r>
    </w:p>
    <w:p w14:paraId="4AB56030" w14:textId="0B808F5D" w:rsidR="008C0D10" w:rsidRPr="008C0D10" w:rsidRDefault="008C0D10" w:rsidP="008C0D10">
      <w:pPr>
        <w:widowControl w:val="0"/>
        <w:suppressAutoHyphens w:val="0"/>
        <w:autoSpaceDE w:val="0"/>
        <w:autoSpaceDN w:val="0"/>
        <w:spacing w:before="171" w:line="360" w:lineRule="auto"/>
        <w:jc w:val="center"/>
        <w:rPr>
          <w:sz w:val="28"/>
          <w:szCs w:val="28"/>
          <w:lang w:eastAsia="en-US"/>
        </w:rPr>
      </w:pPr>
      <w:r>
        <w:rPr>
          <w:noProof/>
          <w:sz w:val="28"/>
          <w:szCs w:val="28"/>
        </w:rPr>
        <w:t xml:space="preserve">Рисунок </w:t>
      </w:r>
      <w:r w:rsidR="002E6E09" w:rsidRPr="002E6E09">
        <w:rPr>
          <w:noProof/>
          <w:sz w:val="28"/>
          <w:szCs w:val="28"/>
        </w:rPr>
        <w:t>10</w:t>
      </w:r>
      <w:r>
        <w:rPr>
          <w:sz w:val="28"/>
          <w:szCs w:val="28"/>
          <w:lang w:eastAsia="en-US"/>
        </w:rPr>
        <w:t xml:space="preserve"> </w:t>
      </w:r>
      <w:r w:rsidRPr="002A18CA">
        <w:rPr>
          <w:sz w:val="28"/>
          <w:szCs w:val="28"/>
          <w:lang w:eastAsia="en-US"/>
        </w:rPr>
        <w:t>—</w:t>
      </w:r>
      <w:r>
        <w:rPr>
          <w:sz w:val="28"/>
          <w:szCs w:val="28"/>
          <w:lang w:eastAsia="en-US"/>
        </w:rPr>
        <w:t xml:space="preserve"> Фрагмент кода модели </w:t>
      </w:r>
      <w:proofErr w:type="spellStart"/>
      <w:r w:rsidRPr="008C0D10">
        <w:rPr>
          <w:sz w:val="28"/>
          <w:szCs w:val="28"/>
          <w:lang w:eastAsia="en-US"/>
        </w:rPr>
        <w:t>QuestionModel</w:t>
      </w:r>
      <w:proofErr w:type="spellEnd"/>
    </w:p>
    <w:p w14:paraId="4C60059A" w14:textId="77777777" w:rsidR="004044F0" w:rsidRPr="002A18CA" w:rsidRDefault="00213F6A" w:rsidP="002A18CA">
      <w:pPr>
        <w:widowControl w:val="0"/>
        <w:suppressAutoHyphens w:val="0"/>
        <w:autoSpaceDE w:val="0"/>
        <w:autoSpaceDN w:val="0"/>
        <w:spacing w:before="171" w:line="360" w:lineRule="auto"/>
        <w:ind w:left="135" w:firstLine="707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lastRenderedPageBreak/>
        <w:t xml:space="preserve">Все цвета были вынесены в отдельный файл – </w:t>
      </w:r>
      <w:r>
        <w:rPr>
          <w:sz w:val="28"/>
          <w:szCs w:val="28"/>
          <w:lang w:val="en-US" w:eastAsia="en-US"/>
        </w:rPr>
        <w:t>color</w:t>
      </w:r>
      <w:r w:rsidRPr="00213F6A">
        <w:rPr>
          <w:sz w:val="28"/>
          <w:szCs w:val="28"/>
          <w:lang w:eastAsia="en-US"/>
        </w:rPr>
        <w:t>.</w:t>
      </w:r>
      <w:r>
        <w:rPr>
          <w:sz w:val="28"/>
          <w:szCs w:val="28"/>
          <w:lang w:val="en-US" w:eastAsia="en-US"/>
        </w:rPr>
        <w:t>xml</w:t>
      </w:r>
      <w:r w:rsidR="00FE5A13" w:rsidRPr="002A18CA">
        <w:rPr>
          <w:sz w:val="28"/>
          <w:szCs w:val="28"/>
          <w:lang w:eastAsia="en-US"/>
        </w:rPr>
        <w:t>.</w:t>
      </w:r>
    </w:p>
    <w:p w14:paraId="78DB63F2" w14:textId="21F6B135" w:rsidR="002E6E09" w:rsidRDefault="002E6E09" w:rsidP="002E6E09">
      <w:pPr>
        <w:widowControl w:val="0"/>
        <w:suppressAutoHyphens w:val="0"/>
        <w:autoSpaceDE w:val="0"/>
        <w:autoSpaceDN w:val="0"/>
        <w:spacing w:before="124" w:line="360" w:lineRule="auto"/>
        <w:ind w:left="859" w:right="839"/>
        <w:jc w:val="center"/>
        <w:rPr>
          <w:spacing w:val="-2"/>
          <w:sz w:val="28"/>
          <w:szCs w:val="28"/>
          <w:lang w:eastAsia="en-US"/>
        </w:rPr>
      </w:pPr>
      <w:r w:rsidRPr="002E6E09">
        <w:rPr>
          <w:noProof/>
          <w:sz w:val="30"/>
          <w:szCs w:val="30"/>
          <w:lang w:eastAsia="en-US"/>
        </w:rPr>
        <w:pict w14:anchorId="55A773FA">
          <v:shape id="_x0000_i1066" type="#_x0000_t75" style="width:384.45pt;height:220.1pt;visibility:visible;mso-wrap-style:square">
            <v:imagedata r:id="rId21" o:title=""/>
          </v:shape>
        </w:pict>
      </w:r>
      <w:r w:rsidR="004C20A3">
        <w:rPr>
          <w:sz w:val="30"/>
          <w:szCs w:val="30"/>
          <w:lang w:eastAsia="en-US"/>
        </w:rPr>
        <w:br/>
      </w:r>
      <w:r w:rsidR="00A56C7B" w:rsidRPr="002A18CA">
        <w:rPr>
          <w:sz w:val="28"/>
          <w:szCs w:val="28"/>
          <w:lang w:eastAsia="en-US"/>
        </w:rPr>
        <w:t>Рисунок</w:t>
      </w:r>
      <w:r w:rsidR="00A56C7B" w:rsidRPr="002A18CA">
        <w:rPr>
          <w:spacing w:val="-4"/>
          <w:sz w:val="28"/>
          <w:szCs w:val="28"/>
          <w:lang w:eastAsia="en-US"/>
        </w:rPr>
        <w:t xml:space="preserve"> </w:t>
      </w:r>
      <w:r w:rsidRPr="002E6E09">
        <w:rPr>
          <w:sz w:val="28"/>
          <w:szCs w:val="28"/>
          <w:lang w:eastAsia="en-US"/>
        </w:rPr>
        <w:t>11</w:t>
      </w:r>
      <w:r w:rsidR="00A56C7B" w:rsidRPr="002A18CA">
        <w:rPr>
          <w:spacing w:val="-2"/>
          <w:sz w:val="28"/>
          <w:szCs w:val="28"/>
          <w:lang w:eastAsia="en-US"/>
        </w:rPr>
        <w:t xml:space="preserve"> </w:t>
      </w:r>
      <w:r w:rsidR="00A56C7B" w:rsidRPr="002A18CA">
        <w:rPr>
          <w:sz w:val="28"/>
          <w:szCs w:val="28"/>
          <w:lang w:eastAsia="en-US"/>
        </w:rPr>
        <w:t>—</w:t>
      </w:r>
      <w:r w:rsidR="00A56C7B" w:rsidRPr="002A18CA">
        <w:rPr>
          <w:spacing w:val="-1"/>
          <w:sz w:val="28"/>
          <w:szCs w:val="28"/>
          <w:lang w:eastAsia="en-US"/>
        </w:rPr>
        <w:t xml:space="preserve"> </w:t>
      </w:r>
      <w:r w:rsidR="00A56C7B" w:rsidRPr="002A18CA">
        <w:rPr>
          <w:sz w:val="28"/>
          <w:szCs w:val="28"/>
          <w:lang w:eastAsia="en-US"/>
        </w:rPr>
        <w:t>Файл</w:t>
      </w:r>
      <w:r w:rsidR="00A56C7B" w:rsidRPr="002A18CA">
        <w:rPr>
          <w:spacing w:val="-2"/>
          <w:sz w:val="28"/>
          <w:szCs w:val="28"/>
          <w:lang w:eastAsia="en-US"/>
        </w:rPr>
        <w:t xml:space="preserve"> colors.xml</w:t>
      </w:r>
    </w:p>
    <w:p w14:paraId="185F37DA" w14:textId="11760CF2" w:rsidR="004044F0" w:rsidRPr="002E6E09" w:rsidRDefault="00213F6A" w:rsidP="002E6E09">
      <w:pPr>
        <w:widowControl w:val="0"/>
        <w:suppressAutoHyphens w:val="0"/>
        <w:autoSpaceDE w:val="0"/>
        <w:autoSpaceDN w:val="0"/>
        <w:spacing w:before="124" w:line="360" w:lineRule="auto"/>
        <w:ind w:left="859" w:right="839"/>
        <w:rPr>
          <w:sz w:val="30"/>
          <w:szCs w:val="30"/>
          <w:lang w:eastAsia="en-US"/>
        </w:rPr>
      </w:pPr>
      <w:r>
        <w:rPr>
          <w:sz w:val="28"/>
          <w:szCs w:val="28"/>
          <w:lang w:eastAsia="en-US"/>
        </w:rPr>
        <w:t>Текст</w:t>
      </w:r>
      <w:r w:rsidRPr="00213F6A">
        <w:rPr>
          <w:sz w:val="28"/>
          <w:szCs w:val="28"/>
          <w:lang w:eastAsia="en-US"/>
        </w:rPr>
        <w:t xml:space="preserve">, </w:t>
      </w:r>
      <w:r>
        <w:rPr>
          <w:sz w:val="28"/>
          <w:szCs w:val="28"/>
          <w:lang w:eastAsia="en-US"/>
        </w:rPr>
        <w:t>аналогично цветам</w:t>
      </w:r>
      <w:r w:rsidRPr="00213F6A">
        <w:rPr>
          <w:sz w:val="28"/>
          <w:szCs w:val="28"/>
          <w:lang w:eastAsia="en-US"/>
        </w:rPr>
        <w:t xml:space="preserve">, </w:t>
      </w:r>
      <w:r>
        <w:rPr>
          <w:sz w:val="28"/>
          <w:szCs w:val="28"/>
          <w:lang w:eastAsia="en-US"/>
        </w:rPr>
        <w:t>был вынесен в отдельный файл</w:t>
      </w:r>
      <w:r w:rsidR="00A56C7B" w:rsidRPr="002A18CA">
        <w:rPr>
          <w:spacing w:val="-2"/>
          <w:sz w:val="28"/>
          <w:szCs w:val="28"/>
          <w:lang w:eastAsia="en-US"/>
        </w:rPr>
        <w:t>.</w:t>
      </w:r>
    </w:p>
    <w:p w14:paraId="18C22DC3" w14:textId="61933109" w:rsidR="004044F0" w:rsidRPr="004C20A3" w:rsidRDefault="002E6E09" w:rsidP="004C20A3">
      <w:pPr>
        <w:widowControl w:val="0"/>
        <w:suppressAutoHyphens w:val="0"/>
        <w:autoSpaceDE w:val="0"/>
        <w:autoSpaceDN w:val="0"/>
        <w:spacing w:before="64" w:line="360" w:lineRule="auto"/>
        <w:ind w:left="135"/>
        <w:jc w:val="center"/>
        <w:rPr>
          <w:spacing w:val="-2"/>
          <w:sz w:val="30"/>
          <w:szCs w:val="30"/>
          <w:lang w:eastAsia="en-US"/>
        </w:rPr>
      </w:pPr>
      <w:r w:rsidRPr="002E6E09">
        <w:rPr>
          <w:noProof/>
          <w:sz w:val="28"/>
          <w:szCs w:val="28"/>
          <w:lang w:eastAsia="en-US"/>
        </w:rPr>
        <w:pict w14:anchorId="316A9998">
          <v:shape id="_x0000_i1069" type="#_x0000_t75" style="width:494.5pt;height:187.45pt;visibility:visible;mso-wrap-style:square">
            <v:imagedata r:id="rId22" o:title=""/>
          </v:shape>
        </w:pict>
      </w:r>
      <w:r w:rsidR="00A56C7B" w:rsidRPr="002A18CA">
        <w:rPr>
          <w:sz w:val="28"/>
          <w:szCs w:val="28"/>
          <w:lang w:eastAsia="en-US"/>
        </w:rPr>
        <w:t>Рисунок</w:t>
      </w:r>
      <w:r w:rsidR="00A56C7B" w:rsidRPr="002A18CA">
        <w:rPr>
          <w:spacing w:val="-2"/>
          <w:sz w:val="28"/>
          <w:szCs w:val="28"/>
          <w:lang w:eastAsia="en-US"/>
        </w:rPr>
        <w:t xml:space="preserve"> </w:t>
      </w:r>
      <w:r w:rsidR="008C0D10">
        <w:rPr>
          <w:sz w:val="28"/>
          <w:szCs w:val="28"/>
          <w:lang w:eastAsia="en-US"/>
        </w:rPr>
        <w:t>10</w:t>
      </w:r>
      <w:r w:rsidR="00A56C7B" w:rsidRPr="002A18CA">
        <w:rPr>
          <w:spacing w:val="-2"/>
          <w:sz w:val="28"/>
          <w:szCs w:val="28"/>
          <w:lang w:eastAsia="en-US"/>
        </w:rPr>
        <w:t xml:space="preserve"> </w:t>
      </w:r>
      <w:r w:rsidR="00A56C7B" w:rsidRPr="002A18CA">
        <w:rPr>
          <w:sz w:val="28"/>
          <w:szCs w:val="28"/>
          <w:lang w:eastAsia="en-US"/>
        </w:rPr>
        <w:t>—</w:t>
      </w:r>
      <w:r w:rsidR="00A56C7B" w:rsidRPr="002A18CA">
        <w:rPr>
          <w:spacing w:val="-1"/>
          <w:sz w:val="28"/>
          <w:szCs w:val="28"/>
          <w:lang w:eastAsia="en-US"/>
        </w:rPr>
        <w:t xml:space="preserve"> </w:t>
      </w:r>
      <w:r w:rsidR="00A56C7B" w:rsidRPr="002A18CA">
        <w:rPr>
          <w:sz w:val="28"/>
          <w:szCs w:val="28"/>
          <w:lang w:eastAsia="en-US"/>
        </w:rPr>
        <w:t>Файл</w:t>
      </w:r>
      <w:r w:rsidR="00A56C7B" w:rsidRPr="002A18CA">
        <w:rPr>
          <w:spacing w:val="-2"/>
          <w:sz w:val="28"/>
          <w:szCs w:val="28"/>
          <w:lang w:eastAsia="en-US"/>
        </w:rPr>
        <w:t xml:space="preserve"> strings.xml</w:t>
      </w:r>
      <w:bookmarkStart w:id="13" w:name="Модификация_и_обновление_приложения."/>
      <w:bookmarkEnd w:id="13"/>
    </w:p>
    <w:p w14:paraId="3B8A4DDD" w14:textId="77777777" w:rsidR="002A18CA" w:rsidRPr="00FE5A13" w:rsidRDefault="002A18CA" w:rsidP="00213F6A">
      <w:pPr>
        <w:widowControl w:val="0"/>
        <w:suppressAutoHyphens w:val="0"/>
        <w:autoSpaceDE w:val="0"/>
        <w:autoSpaceDN w:val="0"/>
        <w:spacing w:before="153"/>
        <w:rPr>
          <w:spacing w:val="-2"/>
          <w:sz w:val="30"/>
          <w:szCs w:val="30"/>
          <w:lang w:eastAsia="en-US"/>
        </w:rPr>
      </w:pPr>
    </w:p>
    <w:p w14:paraId="6C625C04" w14:textId="69E9A771" w:rsidR="004044F0" w:rsidRDefault="00213F6A" w:rsidP="00213F6A">
      <w:pPr>
        <w:widowControl w:val="0"/>
        <w:suppressAutoHyphens w:val="0"/>
        <w:autoSpaceDE w:val="0"/>
        <w:autoSpaceDN w:val="0"/>
        <w:spacing w:before="63"/>
        <w:jc w:val="center"/>
        <w:outlineLvl w:val="0"/>
        <w:rPr>
          <w:b/>
          <w:bCs/>
          <w:sz w:val="32"/>
          <w:szCs w:val="32"/>
          <w:lang w:eastAsia="en-US"/>
        </w:rPr>
      </w:pPr>
      <w:r>
        <w:rPr>
          <w:b/>
          <w:bCs/>
          <w:sz w:val="32"/>
          <w:szCs w:val="32"/>
          <w:lang w:eastAsia="en-US"/>
        </w:rPr>
        <w:br w:type="page"/>
      </w:r>
      <w:r w:rsidR="00A56C7B">
        <w:rPr>
          <w:b/>
          <w:bCs/>
          <w:sz w:val="32"/>
          <w:szCs w:val="32"/>
          <w:lang w:eastAsia="en-US"/>
        </w:rPr>
        <w:lastRenderedPageBreak/>
        <w:t>Модификация</w:t>
      </w:r>
      <w:r w:rsidR="00A56C7B">
        <w:rPr>
          <w:b/>
          <w:bCs/>
          <w:spacing w:val="-6"/>
          <w:sz w:val="32"/>
          <w:szCs w:val="32"/>
          <w:lang w:eastAsia="en-US"/>
        </w:rPr>
        <w:t xml:space="preserve"> </w:t>
      </w:r>
      <w:r w:rsidR="00A56C7B">
        <w:rPr>
          <w:b/>
          <w:bCs/>
          <w:sz w:val="32"/>
          <w:szCs w:val="32"/>
          <w:lang w:eastAsia="en-US"/>
        </w:rPr>
        <w:t>и</w:t>
      </w:r>
      <w:r w:rsidR="00A56C7B">
        <w:rPr>
          <w:b/>
          <w:bCs/>
          <w:spacing w:val="-5"/>
          <w:sz w:val="32"/>
          <w:szCs w:val="32"/>
          <w:lang w:eastAsia="en-US"/>
        </w:rPr>
        <w:t xml:space="preserve"> </w:t>
      </w:r>
      <w:r w:rsidR="00A56C7B">
        <w:rPr>
          <w:b/>
          <w:bCs/>
          <w:sz w:val="32"/>
          <w:szCs w:val="32"/>
          <w:lang w:eastAsia="en-US"/>
        </w:rPr>
        <w:t>обновление</w:t>
      </w:r>
      <w:r w:rsidR="00A56C7B">
        <w:rPr>
          <w:b/>
          <w:bCs/>
          <w:spacing w:val="-3"/>
          <w:sz w:val="32"/>
          <w:szCs w:val="32"/>
          <w:lang w:eastAsia="en-US"/>
        </w:rPr>
        <w:t xml:space="preserve"> </w:t>
      </w:r>
      <w:r w:rsidR="00A56C7B">
        <w:rPr>
          <w:b/>
          <w:bCs/>
          <w:spacing w:val="-2"/>
          <w:sz w:val="32"/>
          <w:szCs w:val="32"/>
          <w:lang w:eastAsia="en-US"/>
        </w:rPr>
        <w:t>приложения.</w:t>
      </w:r>
    </w:p>
    <w:p w14:paraId="1470FEEA" w14:textId="77777777" w:rsidR="004044F0" w:rsidRPr="002A18CA" w:rsidRDefault="00A56C7B" w:rsidP="002A18CA">
      <w:pPr>
        <w:widowControl w:val="0"/>
        <w:suppressAutoHyphens w:val="0"/>
        <w:autoSpaceDE w:val="0"/>
        <w:autoSpaceDN w:val="0"/>
        <w:spacing w:before="121"/>
        <w:ind w:left="135"/>
        <w:jc w:val="both"/>
        <w:outlineLvl w:val="1"/>
        <w:rPr>
          <w:b/>
          <w:bCs/>
          <w:sz w:val="28"/>
          <w:szCs w:val="28"/>
          <w:lang w:eastAsia="en-US"/>
        </w:rPr>
      </w:pPr>
      <w:r w:rsidRPr="002A18CA">
        <w:rPr>
          <w:b/>
          <w:bCs/>
          <w:sz w:val="28"/>
          <w:szCs w:val="28"/>
          <w:lang w:eastAsia="en-US"/>
        </w:rPr>
        <w:t>Чтобы</w:t>
      </w:r>
      <w:r w:rsidRPr="002A18CA">
        <w:rPr>
          <w:b/>
          <w:bCs/>
          <w:spacing w:val="-7"/>
          <w:sz w:val="28"/>
          <w:szCs w:val="28"/>
          <w:lang w:eastAsia="en-US"/>
        </w:rPr>
        <w:t xml:space="preserve"> </w:t>
      </w:r>
      <w:r w:rsidRPr="002A18CA">
        <w:rPr>
          <w:b/>
          <w:bCs/>
          <w:sz w:val="28"/>
          <w:szCs w:val="28"/>
          <w:lang w:eastAsia="en-US"/>
        </w:rPr>
        <w:t>улучшить</w:t>
      </w:r>
      <w:r w:rsidRPr="002A18CA">
        <w:rPr>
          <w:b/>
          <w:bCs/>
          <w:spacing w:val="-5"/>
          <w:sz w:val="28"/>
          <w:szCs w:val="28"/>
          <w:lang w:eastAsia="en-US"/>
        </w:rPr>
        <w:t xml:space="preserve"> </w:t>
      </w:r>
      <w:r w:rsidRPr="002A18CA">
        <w:rPr>
          <w:b/>
          <w:bCs/>
          <w:sz w:val="28"/>
          <w:szCs w:val="28"/>
          <w:lang w:eastAsia="en-US"/>
        </w:rPr>
        <w:t>приложение</w:t>
      </w:r>
      <w:r w:rsidRPr="002A18CA">
        <w:rPr>
          <w:b/>
          <w:bCs/>
          <w:spacing w:val="-4"/>
          <w:sz w:val="28"/>
          <w:szCs w:val="28"/>
          <w:lang w:eastAsia="en-US"/>
        </w:rPr>
        <w:t xml:space="preserve"> </w:t>
      </w:r>
      <w:r w:rsidRPr="002A18CA">
        <w:rPr>
          <w:b/>
          <w:bCs/>
          <w:sz w:val="28"/>
          <w:szCs w:val="28"/>
          <w:lang w:eastAsia="en-US"/>
        </w:rPr>
        <w:t>предлагается</w:t>
      </w:r>
      <w:r w:rsidRPr="002A18CA">
        <w:rPr>
          <w:b/>
          <w:bCs/>
          <w:spacing w:val="-4"/>
          <w:sz w:val="28"/>
          <w:szCs w:val="28"/>
          <w:lang w:eastAsia="en-US"/>
        </w:rPr>
        <w:t xml:space="preserve"> </w:t>
      </w:r>
      <w:r w:rsidRPr="002A18CA">
        <w:rPr>
          <w:b/>
          <w:bCs/>
          <w:spacing w:val="-2"/>
          <w:sz w:val="28"/>
          <w:szCs w:val="28"/>
          <w:lang w:eastAsia="en-US"/>
        </w:rPr>
        <w:t>добавить:</w:t>
      </w:r>
    </w:p>
    <w:p w14:paraId="4DF01B6B" w14:textId="0807F91A" w:rsidR="004044F0" w:rsidRDefault="00C1423D" w:rsidP="002A18CA">
      <w:pPr>
        <w:widowControl w:val="0"/>
        <w:numPr>
          <w:ilvl w:val="0"/>
          <w:numId w:val="4"/>
        </w:numPr>
        <w:tabs>
          <w:tab w:val="left" w:pos="460"/>
        </w:tabs>
        <w:suppressAutoHyphens w:val="0"/>
        <w:autoSpaceDE w:val="0"/>
        <w:autoSpaceDN w:val="0"/>
        <w:spacing w:line="360" w:lineRule="auto"/>
        <w:ind w:left="135" w:right="1142" w:firstLine="0"/>
        <w:jc w:val="both"/>
        <w:rPr>
          <w:sz w:val="28"/>
          <w:szCs w:val="20"/>
          <w:lang w:eastAsia="en-US"/>
        </w:rPr>
      </w:pPr>
      <w:r>
        <w:rPr>
          <w:sz w:val="28"/>
          <w:szCs w:val="20"/>
          <w:lang w:eastAsia="en-US"/>
        </w:rPr>
        <w:t>Совместное прохождение теста</w:t>
      </w:r>
      <w:r w:rsidR="00A56C7B" w:rsidRPr="002A18CA">
        <w:rPr>
          <w:sz w:val="28"/>
          <w:szCs w:val="20"/>
          <w:lang w:eastAsia="en-US"/>
        </w:rPr>
        <w:t>.</w:t>
      </w:r>
    </w:p>
    <w:p w14:paraId="2527F4FF" w14:textId="15376BE6" w:rsidR="008F0630" w:rsidRPr="002A18CA" w:rsidRDefault="00C1423D" w:rsidP="002A18CA">
      <w:pPr>
        <w:widowControl w:val="0"/>
        <w:numPr>
          <w:ilvl w:val="0"/>
          <w:numId w:val="4"/>
        </w:numPr>
        <w:tabs>
          <w:tab w:val="left" w:pos="460"/>
        </w:tabs>
        <w:suppressAutoHyphens w:val="0"/>
        <w:autoSpaceDE w:val="0"/>
        <w:autoSpaceDN w:val="0"/>
        <w:spacing w:line="360" w:lineRule="auto"/>
        <w:ind w:left="135" w:right="1142" w:firstLine="0"/>
        <w:jc w:val="both"/>
        <w:rPr>
          <w:sz w:val="28"/>
          <w:szCs w:val="20"/>
          <w:lang w:eastAsia="en-US"/>
        </w:rPr>
      </w:pPr>
      <w:r>
        <w:rPr>
          <w:sz w:val="28"/>
          <w:szCs w:val="20"/>
          <w:lang w:eastAsia="en-US"/>
        </w:rPr>
        <w:t>Статистику по местоположению</w:t>
      </w:r>
      <w:r w:rsidR="008F0630">
        <w:rPr>
          <w:sz w:val="28"/>
          <w:szCs w:val="20"/>
          <w:lang w:eastAsia="en-US"/>
        </w:rPr>
        <w:t>.</w:t>
      </w:r>
    </w:p>
    <w:p w14:paraId="41A11DD9" w14:textId="7B3A26E4" w:rsidR="004044F0" w:rsidRPr="002A18CA" w:rsidRDefault="00A56C7B" w:rsidP="002A18CA">
      <w:pPr>
        <w:widowControl w:val="0"/>
        <w:suppressAutoHyphens w:val="0"/>
        <w:autoSpaceDE w:val="0"/>
        <w:autoSpaceDN w:val="0"/>
        <w:spacing w:line="360" w:lineRule="auto"/>
        <w:ind w:left="135"/>
        <w:jc w:val="both"/>
        <w:outlineLvl w:val="1"/>
        <w:rPr>
          <w:b/>
          <w:bCs/>
          <w:sz w:val="28"/>
          <w:szCs w:val="28"/>
          <w:lang w:eastAsia="en-US"/>
        </w:rPr>
      </w:pPr>
      <w:r w:rsidRPr="002A18CA">
        <w:rPr>
          <w:b/>
          <w:bCs/>
          <w:sz w:val="28"/>
          <w:szCs w:val="28"/>
          <w:lang w:eastAsia="en-US"/>
        </w:rPr>
        <w:t>В</w:t>
      </w:r>
      <w:r w:rsidRPr="002A18CA">
        <w:rPr>
          <w:b/>
          <w:bCs/>
          <w:spacing w:val="-7"/>
          <w:sz w:val="28"/>
          <w:szCs w:val="28"/>
          <w:lang w:eastAsia="en-US"/>
        </w:rPr>
        <w:t xml:space="preserve"> </w:t>
      </w:r>
      <w:r w:rsidRPr="002A18CA">
        <w:rPr>
          <w:b/>
          <w:bCs/>
          <w:sz w:val="28"/>
          <w:szCs w:val="28"/>
          <w:lang w:eastAsia="en-US"/>
        </w:rPr>
        <w:t>дальнейшем</w:t>
      </w:r>
      <w:r w:rsidRPr="002A18CA">
        <w:rPr>
          <w:b/>
          <w:bCs/>
          <w:spacing w:val="-6"/>
          <w:sz w:val="28"/>
          <w:szCs w:val="28"/>
          <w:lang w:eastAsia="en-US"/>
        </w:rPr>
        <w:t xml:space="preserve"> </w:t>
      </w:r>
      <w:r w:rsidRPr="002A18CA">
        <w:rPr>
          <w:b/>
          <w:bCs/>
          <w:sz w:val="28"/>
          <w:szCs w:val="28"/>
          <w:lang w:eastAsia="en-US"/>
        </w:rPr>
        <w:t>планируется</w:t>
      </w:r>
      <w:r w:rsidRPr="002A18CA">
        <w:rPr>
          <w:b/>
          <w:bCs/>
          <w:spacing w:val="-7"/>
          <w:sz w:val="28"/>
          <w:szCs w:val="28"/>
          <w:lang w:eastAsia="en-US"/>
        </w:rPr>
        <w:t xml:space="preserve"> </w:t>
      </w:r>
      <w:r w:rsidRPr="002A18CA">
        <w:rPr>
          <w:b/>
          <w:bCs/>
          <w:sz w:val="28"/>
          <w:szCs w:val="28"/>
          <w:lang w:eastAsia="en-US"/>
        </w:rPr>
        <w:t>обновление</w:t>
      </w:r>
      <w:r w:rsidRPr="002A18CA">
        <w:rPr>
          <w:b/>
          <w:bCs/>
          <w:spacing w:val="-5"/>
          <w:sz w:val="28"/>
          <w:szCs w:val="28"/>
          <w:lang w:eastAsia="en-US"/>
        </w:rPr>
        <w:t xml:space="preserve"> </w:t>
      </w:r>
      <w:r w:rsidRPr="002A18CA">
        <w:rPr>
          <w:b/>
          <w:bCs/>
          <w:sz w:val="28"/>
          <w:szCs w:val="28"/>
          <w:lang w:eastAsia="en-US"/>
        </w:rPr>
        <w:t>приложения</w:t>
      </w:r>
      <w:r w:rsidRPr="002A18CA">
        <w:rPr>
          <w:b/>
          <w:bCs/>
          <w:spacing w:val="-6"/>
          <w:sz w:val="28"/>
          <w:szCs w:val="28"/>
          <w:lang w:eastAsia="en-US"/>
        </w:rPr>
        <w:t xml:space="preserve"> </w:t>
      </w:r>
      <w:r w:rsidRPr="002A18CA">
        <w:rPr>
          <w:b/>
          <w:bCs/>
          <w:sz w:val="28"/>
          <w:szCs w:val="28"/>
          <w:lang w:eastAsia="en-US"/>
        </w:rPr>
        <w:t>и</w:t>
      </w:r>
      <w:r w:rsidRPr="002A18CA">
        <w:rPr>
          <w:b/>
          <w:bCs/>
          <w:spacing w:val="-6"/>
          <w:sz w:val="28"/>
          <w:szCs w:val="28"/>
          <w:lang w:eastAsia="en-US"/>
        </w:rPr>
        <w:t xml:space="preserve"> </w:t>
      </w:r>
      <w:r w:rsidRPr="002A18CA">
        <w:rPr>
          <w:b/>
          <w:bCs/>
          <w:sz w:val="28"/>
          <w:szCs w:val="28"/>
          <w:lang w:eastAsia="en-US"/>
        </w:rPr>
        <w:t>добавление</w:t>
      </w:r>
      <w:r w:rsidRPr="002A18CA">
        <w:rPr>
          <w:b/>
          <w:bCs/>
          <w:spacing w:val="-6"/>
          <w:sz w:val="28"/>
          <w:szCs w:val="28"/>
          <w:lang w:eastAsia="en-US"/>
        </w:rPr>
        <w:t xml:space="preserve"> </w:t>
      </w:r>
      <w:r w:rsidRPr="002A18CA">
        <w:rPr>
          <w:b/>
          <w:bCs/>
          <w:sz w:val="28"/>
          <w:szCs w:val="28"/>
          <w:lang w:eastAsia="en-US"/>
        </w:rPr>
        <w:t xml:space="preserve">в </w:t>
      </w:r>
      <w:r w:rsidRPr="002A18CA">
        <w:rPr>
          <w:b/>
          <w:bCs/>
          <w:spacing w:val="-2"/>
          <w:sz w:val="28"/>
          <w:szCs w:val="28"/>
          <w:lang w:eastAsia="en-US"/>
        </w:rPr>
        <w:t>него:</w:t>
      </w:r>
    </w:p>
    <w:p w14:paraId="5D02E353" w14:textId="422B9CDC" w:rsidR="004044F0" w:rsidRPr="002A18CA" w:rsidRDefault="008F0630" w:rsidP="002A18CA">
      <w:pPr>
        <w:widowControl w:val="0"/>
        <w:numPr>
          <w:ilvl w:val="0"/>
          <w:numId w:val="5"/>
        </w:numPr>
        <w:tabs>
          <w:tab w:val="left" w:pos="460"/>
        </w:tabs>
        <w:suppressAutoHyphens w:val="0"/>
        <w:autoSpaceDE w:val="0"/>
        <w:autoSpaceDN w:val="0"/>
        <w:spacing w:line="360" w:lineRule="auto"/>
        <w:ind w:left="135" w:right="372" w:firstLine="0"/>
        <w:jc w:val="both"/>
        <w:rPr>
          <w:sz w:val="28"/>
          <w:szCs w:val="20"/>
          <w:lang w:eastAsia="en-US"/>
        </w:rPr>
      </w:pPr>
      <w:r>
        <w:rPr>
          <w:sz w:val="28"/>
          <w:szCs w:val="20"/>
          <w:lang w:eastAsia="en-US"/>
        </w:rPr>
        <w:t>Возможность создавать собственные тесты</w:t>
      </w:r>
      <w:r w:rsidR="00A56C7B" w:rsidRPr="002A18CA">
        <w:rPr>
          <w:sz w:val="28"/>
          <w:szCs w:val="20"/>
          <w:lang w:eastAsia="en-US"/>
        </w:rPr>
        <w:t>.</w:t>
      </w:r>
    </w:p>
    <w:p w14:paraId="2ACDA4A0" w14:textId="6CF1113F" w:rsidR="00C1423D" w:rsidRDefault="008F0630" w:rsidP="00C1423D">
      <w:pPr>
        <w:widowControl w:val="0"/>
        <w:tabs>
          <w:tab w:val="left" w:pos="460"/>
        </w:tabs>
        <w:suppressAutoHyphens w:val="0"/>
        <w:autoSpaceDE w:val="0"/>
        <w:autoSpaceDN w:val="0"/>
        <w:spacing w:line="360" w:lineRule="auto"/>
        <w:ind w:left="135" w:right="372"/>
        <w:jc w:val="both"/>
        <w:rPr>
          <w:sz w:val="28"/>
          <w:szCs w:val="20"/>
          <w:lang w:eastAsia="en-US"/>
        </w:rPr>
      </w:pPr>
      <w:r>
        <w:rPr>
          <w:sz w:val="28"/>
          <w:szCs w:val="20"/>
          <w:lang w:eastAsia="en-US"/>
        </w:rPr>
        <w:t>2)</w:t>
      </w:r>
      <w:r w:rsidR="00C1423D">
        <w:rPr>
          <w:sz w:val="28"/>
          <w:szCs w:val="20"/>
          <w:lang w:eastAsia="en-US"/>
        </w:rPr>
        <w:t xml:space="preserve"> Иной тип вопросов</w:t>
      </w:r>
      <w:r w:rsidRPr="002A18CA">
        <w:rPr>
          <w:sz w:val="28"/>
          <w:szCs w:val="20"/>
          <w:lang w:eastAsia="en-US"/>
        </w:rPr>
        <w:t>.</w:t>
      </w:r>
    </w:p>
    <w:p w14:paraId="772F9399" w14:textId="03995D5A" w:rsidR="00C1423D" w:rsidRPr="00323C92" w:rsidRDefault="00C1423D" w:rsidP="00C1423D">
      <w:pPr>
        <w:widowControl w:val="0"/>
        <w:tabs>
          <w:tab w:val="left" w:pos="460"/>
        </w:tabs>
        <w:suppressAutoHyphens w:val="0"/>
        <w:autoSpaceDE w:val="0"/>
        <w:autoSpaceDN w:val="0"/>
        <w:spacing w:line="360" w:lineRule="auto"/>
        <w:ind w:left="135" w:right="372"/>
        <w:jc w:val="both"/>
        <w:rPr>
          <w:sz w:val="28"/>
          <w:szCs w:val="20"/>
          <w:lang w:val="en-US" w:eastAsia="en-US"/>
        </w:rPr>
      </w:pPr>
      <w:r>
        <w:rPr>
          <w:sz w:val="28"/>
          <w:szCs w:val="20"/>
          <w:lang w:eastAsia="en-US"/>
        </w:rPr>
        <w:t>3) Уведомления и напоминания.</w:t>
      </w:r>
    </w:p>
    <w:sectPr w:rsidR="00C1423D" w:rsidRPr="00323C92">
      <w:pgSz w:w="11910" w:h="16840"/>
      <w:pgMar w:top="1040" w:right="1020" w:bottom="1400" w:left="1000" w:header="0" w:footer="121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1B8D59" w14:textId="77777777" w:rsidR="002975B8" w:rsidRDefault="002975B8">
      <w:r>
        <w:separator/>
      </w:r>
    </w:p>
  </w:endnote>
  <w:endnote w:type="continuationSeparator" w:id="0">
    <w:p w14:paraId="34578450" w14:textId="77777777" w:rsidR="002975B8" w:rsidRDefault="002975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CC"/>
    <w:family w:val="swiss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NewRomanPSMT">
    <w:altName w:val="Times New Roman"/>
    <w:charset w:val="CC"/>
    <w:family w:val="roman"/>
    <w:pitch w:val="default"/>
    <w:sig w:usb0="00000000" w:usb1="00000000" w:usb2="00000000" w:usb3="00000000" w:csb0="00000004" w:csb1="00000000"/>
  </w:font>
  <w:font w:name="Times New Roman Полужирный">
    <w:altName w:val="Times New Roman"/>
    <w:panose1 w:val="02020803070505020304"/>
    <w:charset w:val="CC"/>
    <w:family w:val="roman"/>
    <w:pitch w:val="default"/>
    <w:sig w:usb0="00000000" w:usb1="00000000" w:usb2="00000000" w:usb3="00000000" w:csb0="00000004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EE6392" w14:textId="77777777" w:rsidR="004044F0" w:rsidRDefault="002975B8">
    <w:pPr>
      <w:pStyle w:val="a6"/>
      <w:spacing w:line="14" w:lineRule="auto"/>
    </w:pPr>
    <w:r>
      <w:pict w14:anchorId="07889F50"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2049" type="#_x0000_t202" style="position:absolute;margin-left:288.75pt;margin-top:770.4pt;width:19pt;height:15.3pt;z-index:-1;mso-position-horizontal-relative:page;mso-position-vertical-relative:page;mso-width-relative:page;mso-height-relative:page" filled="f" stroked="f">
          <v:textbox inset="0,0,0,0">
            <w:txbxContent>
              <w:p w14:paraId="1F547A6F" w14:textId="77777777" w:rsidR="004044F0" w:rsidRDefault="00A56C7B">
                <w:pPr>
                  <w:spacing w:before="10"/>
                  <w:ind w:left="60"/>
                </w:pPr>
                <w:r>
                  <w:rPr>
                    <w:spacing w:val="-5"/>
                  </w:rPr>
                  <w:fldChar w:fldCharType="begin"/>
                </w:r>
                <w:r>
                  <w:rPr>
                    <w:spacing w:val="-5"/>
                  </w:rPr>
                  <w:instrText xml:space="preserve"> PAGE </w:instrText>
                </w:r>
                <w:r>
                  <w:rPr>
                    <w:spacing w:val="-5"/>
                  </w:rPr>
                  <w:fldChar w:fldCharType="separate"/>
                </w:r>
                <w:r>
                  <w:rPr>
                    <w:spacing w:val="-5"/>
                  </w:rPr>
                  <w:t>10</w:t>
                </w:r>
                <w:r>
                  <w:rPr>
                    <w:spacing w:val="-5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EDBB4B" w14:textId="77777777" w:rsidR="002975B8" w:rsidRDefault="002975B8">
      <w:r>
        <w:separator/>
      </w:r>
    </w:p>
  </w:footnote>
  <w:footnote w:type="continuationSeparator" w:id="0">
    <w:p w14:paraId="1BABA0BB" w14:textId="77777777" w:rsidR="002975B8" w:rsidRDefault="002975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5E306ED"/>
    <w:multiLevelType w:val="multilevel"/>
    <w:tmpl w:val="B5E306ED"/>
    <w:lvl w:ilvl="0">
      <w:start w:val="1"/>
      <w:numFmt w:val="decimal"/>
      <w:lvlText w:val="%1)"/>
      <w:lvlJc w:val="left"/>
      <w:pPr>
        <w:ind w:left="1436" w:hanging="3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30"/>
        <w:szCs w:val="30"/>
        <w:lang w:val="ru-RU" w:eastAsia="en-US" w:bidi="ar-SA"/>
      </w:rPr>
    </w:lvl>
    <w:lvl w:ilvl="1">
      <w:numFmt w:val="bullet"/>
      <w:lvlText w:val="•"/>
      <w:lvlJc w:val="left"/>
      <w:pPr>
        <w:ind w:left="2414" w:hanging="324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3389" w:hanging="324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363" w:hanging="32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338" w:hanging="32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313" w:hanging="32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287" w:hanging="32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262" w:hanging="32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236" w:hanging="324"/>
      </w:pPr>
      <w:rPr>
        <w:rFonts w:hint="default"/>
        <w:lang w:val="ru-RU" w:eastAsia="en-US" w:bidi="ar-SA"/>
      </w:rPr>
    </w:lvl>
  </w:abstractNum>
  <w:abstractNum w:abstractNumId="1" w15:restartNumberingAfterBreak="0">
    <w:nsid w:val="BF205925"/>
    <w:multiLevelType w:val="multilevel"/>
    <w:tmpl w:val="BF205925"/>
    <w:lvl w:ilvl="0">
      <w:start w:val="1"/>
      <w:numFmt w:val="decimal"/>
      <w:lvlText w:val="%1)"/>
      <w:lvlJc w:val="left"/>
      <w:pPr>
        <w:ind w:left="2735" w:hanging="3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30"/>
        <w:szCs w:val="30"/>
        <w:lang w:val="ru-RU" w:eastAsia="en-US" w:bidi="ar-SA"/>
      </w:rPr>
    </w:lvl>
    <w:lvl w:ilvl="1">
      <w:numFmt w:val="bullet"/>
      <w:lvlText w:val="•"/>
      <w:lvlJc w:val="left"/>
      <w:pPr>
        <w:ind w:left="3677" w:hanging="324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4620" w:hanging="324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5562" w:hanging="32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6505" w:hanging="32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7448" w:hanging="32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8390" w:hanging="32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9333" w:hanging="32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10275" w:hanging="324"/>
      </w:pPr>
      <w:rPr>
        <w:rFonts w:hint="default"/>
        <w:lang w:val="ru-RU" w:eastAsia="en-US" w:bidi="ar-SA"/>
      </w:rPr>
    </w:lvl>
  </w:abstractNum>
  <w:abstractNum w:abstractNumId="2" w15:restartNumberingAfterBreak="0">
    <w:nsid w:val="CF092B84"/>
    <w:multiLevelType w:val="multilevel"/>
    <w:tmpl w:val="CF092B84"/>
    <w:lvl w:ilvl="0">
      <w:start w:val="1"/>
      <w:numFmt w:val="decimal"/>
      <w:lvlText w:val="%1)"/>
      <w:lvlJc w:val="left"/>
      <w:pPr>
        <w:ind w:left="460" w:hanging="3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30"/>
        <w:szCs w:val="30"/>
        <w:lang w:val="ru-RU" w:eastAsia="en-US" w:bidi="ar-SA"/>
      </w:rPr>
    </w:lvl>
    <w:lvl w:ilvl="1">
      <w:numFmt w:val="bullet"/>
      <w:lvlText w:val="•"/>
      <w:lvlJc w:val="left"/>
      <w:pPr>
        <w:ind w:left="1402" w:hanging="324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2345" w:hanging="324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87" w:hanging="32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30" w:hanging="32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73" w:hanging="32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115" w:hanging="32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58" w:hanging="32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00" w:hanging="324"/>
      </w:pPr>
      <w:rPr>
        <w:rFonts w:hint="default"/>
        <w:lang w:val="ru-RU" w:eastAsia="en-US" w:bidi="ar-SA"/>
      </w:rPr>
    </w:lvl>
  </w:abstractNum>
  <w:abstractNum w:abstractNumId="3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tabs>
          <w:tab w:val="left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left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6480" w:hanging="180"/>
      </w:pPr>
    </w:lvl>
  </w:abstractNum>
  <w:abstractNum w:abstractNumId="4" w15:restartNumberingAfterBreak="0">
    <w:nsid w:val="3F2A65BC"/>
    <w:multiLevelType w:val="hybridMultilevel"/>
    <w:tmpl w:val="47089230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59ADCABA"/>
    <w:multiLevelType w:val="multilevel"/>
    <w:tmpl w:val="59ADCABA"/>
    <w:lvl w:ilvl="0">
      <w:start w:val="1"/>
      <w:numFmt w:val="decimal"/>
      <w:lvlText w:val="%1)"/>
      <w:lvlJc w:val="left"/>
      <w:pPr>
        <w:ind w:left="465" w:hanging="3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30"/>
        <w:szCs w:val="30"/>
        <w:lang w:val="ru-RU" w:eastAsia="en-US" w:bidi="ar-SA"/>
      </w:rPr>
    </w:lvl>
    <w:lvl w:ilvl="1">
      <w:numFmt w:val="bullet"/>
      <w:lvlText w:val="•"/>
      <w:lvlJc w:val="left"/>
      <w:pPr>
        <w:ind w:left="1407" w:hanging="324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2350" w:hanging="324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92" w:hanging="32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35" w:hanging="32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78" w:hanging="32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120" w:hanging="32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63" w:hanging="32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05" w:hanging="324"/>
      </w:pPr>
      <w:rPr>
        <w:rFonts w:hint="default"/>
        <w:lang w:val="ru-RU" w:eastAsia="en-US" w:bidi="ar-SA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5"/>
  <w:embedSystemFonts/>
  <w:proofState w:spelling="clean" w:grammar="clean"/>
  <w:doNotTrackMoves/>
  <w:defaultTabStop w:val="708"/>
  <w:autoHyphenation/>
  <w:noPunctuationKerning/>
  <w:characterSpacingControl w:val="doNotCompress"/>
  <w:hdrShapeDefaults>
    <o:shapedefaults v:ext="edit" spidmax="2050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044F0"/>
    <w:rsid w:val="00056EE3"/>
    <w:rsid w:val="0011318C"/>
    <w:rsid w:val="00116971"/>
    <w:rsid w:val="00153A5B"/>
    <w:rsid w:val="00213F6A"/>
    <w:rsid w:val="002203DF"/>
    <w:rsid w:val="002975B8"/>
    <w:rsid w:val="002A18CA"/>
    <w:rsid w:val="002E6E09"/>
    <w:rsid w:val="00311B23"/>
    <w:rsid w:val="00323C92"/>
    <w:rsid w:val="00323ECA"/>
    <w:rsid w:val="0036596B"/>
    <w:rsid w:val="003670CD"/>
    <w:rsid w:val="00387EBF"/>
    <w:rsid w:val="004044F0"/>
    <w:rsid w:val="00450FB0"/>
    <w:rsid w:val="004C20A3"/>
    <w:rsid w:val="004D7FD5"/>
    <w:rsid w:val="004F2B30"/>
    <w:rsid w:val="00550A4B"/>
    <w:rsid w:val="005F02ED"/>
    <w:rsid w:val="0065763D"/>
    <w:rsid w:val="00661A9E"/>
    <w:rsid w:val="006943BA"/>
    <w:rsid w:val="006E26FA"/>
    <w:rsid w:val="00791B57"/>
    <w:rsid w:val="008213B0"/>
    <w:rsid w:val="008401F4"/>
    <w:rsid w:val="00842DB1"/>
    <w:rsid w:val="008C0D10"/>
    <w:rsid w:val="008D1E23"/>
    <w:rsid w:val="008F0630"/>
    <w:rsid w:val="00902CD0"/>
    <w:rsid w:val="00986803"/>
    <w:rsid w:val="009A5979"/>
    <w:rsid w:val="009C46EF"/>
    <w:rsid w:val="00A56C7B"/>
    <w:rsid w:val="00A76B0A"/>
    <w:rsid w:val="00AD12D2"/>
    <w:rsid w:val="00B11B2F"/>
    <w:rsid w:val="00B26027"/>
    <w:rsid w:val="00B558A4"/>
    <w:rsid w:val="00C1423D"/>
    <w:rsid w:val="00C27563"/>
    <w:rsid w:val="00C42FB7"/>
    <w:rsid w:val="00CE68CF"/>
    <w:rsid w:val="00CF1134"/>
    <w:rsid w:val="00E62A3D"/>
    <w:rsid w:val="00EC3D92"/>
    <w:rsid w:val="00EF7554"/>
    <w:rsid w:val="00F01B65"/>
    <w:rsid w:val="00F44C1E"/>
    <w:rsid w:val="00F570B6"/>
    <w:rsid w:val="00FA05C6"/>
    <w:rsid w:val="00FB0806"/>
    <w:rsid w:val="00FD5DC8"/>
    <w:rsid w:val="00FE4D4A"/>
    <w:rsid w:val="00FE5A13"/>
    <w:rsid w:val="03215A31"/>
    <w:rsid w:val="05F77BE0"/>
    <w:rsid w:val="073F2B35"/>
    <w:rsid w:val="096A4B81"/>
    <w:rsid w:val="0CDF110D"/>
    <w:rsid w:val="0ED83000"/>
    <w:rsid w:val="0F694CFC"/>
    <w:rsid w:val="12B01089"/>
    <w:rsid w:val="151241EC"/>
    <w:rsid w:val="181B5811"/>
    <w:rsid w:val="18586850"/>
    <w:rsid w:val="1DBA6558"/>
    <w:rsid w:val="23B819CC"/>
    <w:rsid w:val="249D5181"/>
    <w:rsid w:val="2AF81E2D"/>
    <w:rsid w:val="2BD24E12"/>
    <w:rsid w:val="374C01E8"/>
    <w:rsid w:val="3B3479F8"/>
    <w:rsid w:val="3B512C60"/>
    <w:rsid w:val="3CDC5027"/>
    <w:rsid w:val="401D5D3B"/>
    <w:rsid w:val="40B07310"/>
    <w:rsid w:val="44517451"/>
    <w:rsid w:val="458E4C76"/>
    <w:rsid w:val="4D3534D4"/>
    <w:rsid w:val="505E3468"/>
    <w:rsid w:val="5298788F"/>
    <w:rsid w:val="54E1224C"/>
    <w:rsid w:val="55EB05C2"/>
    <w:rsid w:val="5CB762DA"/>
    <w:rsid w:val="5E0821D5"/>
    <w:rsid w:val="63432522"/>
    <w:rsid w:val="6B2F0F25"/>
    <w:rsid w:val="6DBF31A1"/>
    <w:rsid w:val="7525273D"/>
    <w:rsid w:val="778E5E41"/>
    <w:rsid w:val="7C5E4A19"/>
    <w:rsid w:val="7D0B68E9"/>
    <w:rsid w:val="7D730CDE"/>
    <w:rsid w:val="7F217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1"/>
      <o:rules v:ext="edit">
        <o:r id="V:Rule1" type="connector" idref="#Прямое соединение 8"/>
        <o:r id="V:Rule2" type="connector" idref="#Прямое соединение 4"/>
      </o:rules>
    </o:shapelayout>
  </w:shapeDefaults>
  <w:decimalSymbol w:val=","/>
  <w:listSeparator w:val=";"/>
  <w14:docId w14:val="36D08E4F"/>
  <w15:docId w15:val="{ECA6B963-53AD-443D-9B7C-A87B82225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List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C0D10"/>
    <w:pPr>
      <w:suppressAutoHyphens/>
    </w:pPr>
    <w:rPr>
      <w:rFonts w:eastAsia="Times New Roman"/>
      <w:sz w:val="24"/>
      <w:szCs w:val="24"/>
    </w:rPr>
  </w:style>
  <w:style w:type="paragraph" w:styleId="1">
    <w:name w:val="heading 1"/>
    <w:basedOn w:val="a"/>
    <w:next w:val="a"/>
    <w:qFormat/>
    <w:pPr>
      <w:keepNext/>
      <w:widowControl w:val="0"/>
      <w:spacing w:before="240" w:after="60" w:line="360" w:lineRule="auto"/>
      <w:jc w:val="both"/>
      <w:outlineLvl w:val="0"/>
    </w:pPr>
    <w:rPr>
      <w:rFonts w:ascii="Arial" w:hAnsi="Arial"/>
      <w:b/>
      <w:bCs/>
      <w:kern w:val="2"/>
      <w:sz w:val="32"/>
      <w:szCs w:val="32"/>
      <w:lang w:val="zh-CN" w:eastAsia="zh-CN"/>
    </w:rPr>
  </w:style>
  <w:style w:type="paragraph" w:styleId="2">
    <w:name w:val="heading 2"/>
    <w:basedOn w:val="a"/>
    <w:next w:val="a"/>
    <w:uiPriority w:val="1"/>
    <w:qFormat/>
    <w:pPr>
      <w:widowControl w:val="0"/>
      <w:suppressAutoHyphens w:val="0"/>
      <w:autoSpaceDE w:val="0"/>
      <w:autoSpaceDN w:val="0"/>
      <w:spacing w:before="171"/>
      <w:ind w:left="135"/>
      <w:outlineLvl w:val="1"/>
    </w:pPr>
    <w:rPr>
      <w:b/>
      <w:bCs/>
      <w:sz w:val="30"/>
      <w:szCs w:val="30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qFormat/>
    <w:rPr>
      <w:rFonts w:ascii="Segoe UI" w:hAnsi="Segoe UI"/>
      <w:sz w:val="18"/>
      <w:szCs w:val="18"/>
      <w:lang w:val="zh-CN" w:eastAsia="zh-CN"/>
    </w:rPr>
  </w:style>
  <w:style w:type="paragraph" w:styleId="a5">
    <w:name w:val="caption"/>
    <w:basedOn w:val="a"/>
    <w:next w:val="a"/>
    <w:qFormat/>
    <w:pPr>
      <w:suppressLineNumbers/>
      <w:spacing w:before="120" w:after="120"/>
    </w:pPr>
    <w:rPr>
      <w:rFonts w:cs="Arial"/>
      <w:i/>
      <w:iCs/>
    </w:rPr>
  </w:style>
  <w:style w:type="paragraph" w:styleId="a6">
    <w:name w:val="Body Text"/>
    <w:basedOn w:val="a"/>
    <w:link w:val="a7"/>
    <w:qFormat/>
    <w:pPr>
      <w:widowControl w:val="0"/>
      <w:spacing w:after="120"/>
    </w:pPr>
    <w:rPr>
      <w:sz w:val="20"/>
      <w:szCs w:val="20"/>
    </w:rPr>
  </w:style>
  <w:style w:type="paragraph" w:styleId="a8">
    <w:name w:val="List"/>
    <w:basedOn w:val="a6"/>
    <w:qFormat/>
    <w:rPr>
      <w:rFonts w:cs="Arial"/>
    </w:rPr>
  </w:style>
  <w:style w:type="table" w:styleId="a9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qFormat/>
    <w:rPr>
      <w:rFonts w:ascii="Arial" w:hAnsi="Arial" w:cs="Arial"/>
      <w:b/>
      <w:bCs/>
      <w:kern w:val="2"/>
      <w:sz w:val="32"/>
      <w:szCs w:val="32"/>
    </w:rPr>
  </w:style>
  <w:style w:type="character" w:customStyle="1" w:styleId="a7">
    <w:name w:val="Основной текст Знак"/>
    <w:basedOn w:val="a0"/>
    <w:link w:val="a6"/>
    <w:qFormat/>
  </w:style>
  <w:style w:type="character" w:customStyle="1" w:styleId="a4">
    <w:name w:val="Текст выноски Знак"/>
    <w:link w:val="a3"/>
    <w:qFormat/>
    <w:rPr>
      <w:rFonts w:ascii="Segoe UI" w:hAnsi="Segoe UI" w:cs="Segoe UI"/>
      <w:sz w:val="18"/>
      <w:szCs w:val="18"/>
    </w:rPr>
  </w:style>
  <w:style w:type="character" w:customStyle="1" w:styleId="aa">
    <w:name w:val="Символ нумерации"/>
    <w:qFormat/>
  </w:style>
  <w:style w:type="paragraph" w:customStyle="1" w:styleId="11">
    <w:name w:val="Заголовок1"/>
    <w:basedOn w:val="a"/>
    <w:next w:val="a6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12">
    <w:name w:val="Указатель1"/>
    <w:basedOn w:val="a"/>
    <w:qFormat/>
    <w:pPr>
      <w:suppressLineNumbers/>
    </w:pPr>
    <w:rPr>
      <w:rFonts w:cs="Arial"/>
      <w:lang w:val="zh-CN" w:eastAsia="zh-CN" w:bidi="zh-CN"/>
    </w:rPr>
  </w:style>
  <w:style w:type="paragraph" w:customStyle="1" w:styleId="110">
    <w:name w:val="Заголовок 11"/>
    <w:basedOn w:val="a"/>
    <w:qFormat/>
    <w:pPr>
      <w:keepNext/>
      <w:spacing w:line="240" w:lineRule="atLeast"/>
      <w:jc w:val="center"/>
      <w:outlineLvl w:val="0"/>
    </w:pPr>
    <w:rPr>
      <w:b/>
      <w:sz w:val="36"/>
      <w:szCs w:val="20"/>
    </w:rPr>
  </w:style>
  <w:style w:type="paragraph" w:styleId="ab">
    <w:name w:val="List Paragraph"/>
    <w:basedOn w:val="a"/>
    <w:uiPriority w:val="1"/>
    <w:qFormat/>
    <w:pPr>
      <w:widowControl w:val="0"/>
      <w:suppressAutoHyphens w:val="0"/>
      <w:autoSpaceDE w:val="0"/>
      <w:autoSpaceDN w:val="0"/>
      <w:ind w:left="460" w:hanging="325"/>
    </w:pPr>
    <w:rPr>
      <w:sz w:val="22"/>
      <w:szCs w:val="22"/>
      <w:lang w:eastAsia="en-US"/>
    </w:rPr>
  </w:style>
  <w:style w:type="paragraph" w:styleId="HTML">
    <w:name w:val="HTML Preformatted"/>
    <w:basedOn w:val="a"/>
    <w:link w:val="HTML0"/>
    <w:semiHidden/>
    <w:unhideWhenUsed/>
    <w:rsid w:val="008C0D10"/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link w:val="HTML"/>
    <w:semiHidden/>
    <w:rsid w:val="008C0D10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63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3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21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4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66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4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29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70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03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58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32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63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03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21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07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24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0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15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15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43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42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04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39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74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90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numbering" Target="numbering.xml"/><Relationship Id="rId21" Type="http://schemas.openxmlformats.org/officeDocument/2006/relationships/image" Target="media/image12.png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10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2049"/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CEB10BC-3D1A-46D5-946C-153C381005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444</TotalTime>
  <Pages>17</Pages>
  <Words>1048</Words>
  <Characters>5974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localhost</Company>
  <LinksUpToDate>false</LinksUpToDate>
  <CharactersWithSpaces>7008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TSV</dc:creator>
  <cp:lastModifiedBy>Фархад Агамогланов</cp:lastModifiedBy>
  <cp:revision>43</cp:revision>
  <cp:lastPrinted>2020-10-13T12:08:00Z</cp:lastPrinted>
  <dcterms:created xsi:type="dcterms:W3CDTF">2020-11-09T07:34:00Z</dcterms:created>
  <dcterms:modified xsi:type="dcterms:W3CDTF">2025-10-29T14:25:00Z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C5164DBD55C74B5EA1AB7E6BB3087A4E</vt:lpwstr>
  </property>
  <property fmtid="{D5CDD505-2E9C-101B-9397-08002B2CF9AE}" pid="3" name="KSOProductBuildVer">
    <vt:lpwstr>1049-11.2.0.11537</vt:lpwstr>
  </property>
</Properties>
</file>